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86510"/>
    <w:p w14:paraId="35CF65A0"/>
    <w:p w14:paraId="1480AC63"/>
    <w:p w14:paraId="37AEBDAD"/>
    <w:p w14:paraId="5F269506"/>
    <w:p w14:paraId="032B6270"/>
    <w:p w14:paraId="601F38AE">
      <w:pPr>
        <w:jc w:val="center"/>
      </w:pPr>
      <w:r>
        <w:rPr>
          <w:b/>
          <w:color w:val="1A5B9E"/>
          <w:sz w:val="56"/>
        </w:rPr>
        <w:t>ShootGame</w:t>
      </w:r>
    </w:p>
    <w:p w14:paraId="6CE5D11A">
      <w:pPr>
        <w:jc w:val="center"/>
      </w:pPr>
      <w:r>
        <w:rPr>
          <w:color w:val="666666"/>
          <w:sz w:val="32"/>
        </w:rPr>
        <w:t>第三人称生存射击游戏</w:t>
      </w:r>
    </w:p>
    <w:p w14:paraId="4F46B4BA"/>
    <w:p w14:paraId="09F6FFD4">
      <w:pPr>
        <w:jc w:val="center"/>
      </w:pPr>
      <w:r>
        <w:rPr>
          <w:b/>
          <w:sz w:val="40"/>
        </w:rPr>
        <w:t>项目开发文档</w:t>
      </w:r>
    </w:p>
    <w:p w14:paraId="3507505A"/>
    <w:p w14:paraId="3D5A0B86"/>
    <w:p w14:paraId="4366859F"/>
    <w:p w14:paraId="1E3EB870"/>
    <w:p w14:paraId="252EBDB5">
      <w:pPr>
        <w:jc w:val="center"/>
      </w:pPr>
      <w:r>
        <w:rPr>
          <w:color w:val="555555"/>
          <w:sz w:val="24"/>
        </w:rPr>
        <w:t>开发环境：Unity 2022+  /  C#</w:t>
      </w:r>
    </w:p>
    <w:p w14:paraId="0C593D82">
      <w:pPr>
        <w:jc w:val="center"/>
      </w:pPr>
      <w:r>
        <w:rPr>
          <w:color w:val="555555"/>
          <w:sz w:val="24"/>
        </w:rPr>
        <w:t>项目类型：第三人称 3D 生存射击</w:t>
      </w:r>
    </w:p>
    <w:p w14:paraId="3E32262A">
      <w:pPr>
        <w:jc w:val="center"/>
      </w:pPr>
      <w:r>
        <w:rPr>
          <w:color w:val="555555"/>
          <w:sz w:val="24"/>
        </w:rPr>
        <w:t>文档版本：v1.0</w:t>
      </w:r>
    </w:p>
    <w:p w14:paraId="4143A4BD">
      <w:r>
        <w:br w:type="page"/>
      </w:r>
    </w:p>
    <w:p w14:paraId="47910CFB">
      <w:pPr>
        <w:pStyle w:val="3"/>
        <w:bidi w:val="0"/>
      </w:pPr>
      <w:r>
        <w:t>目录</w:t>
      </w:r>
    </w:p>
    <w:p w14:paraId="06AA71A1">
      <w:pPr>
        <w:spacing w:before="40" w:after="40"/>
      </w:pPr>
      <w:r>
        <w:t>一、项目启动</w:t>
      </w:r>
    </w:p>
    <w:p w14:paraId="1B03278A">
      <w:pPr>
        <w:spacing w:before="40" w:after="40"/>
      </w:pPr>
      <w:r>
        <w:t xml:space="preserve">  1.1 项目背景与目标</w:t>
      </w:r>
    </w:p>
    <w:p w14:paraId="50D46916">
      <w:pPr>
        <w:spacing w:before="40" w:after="40"/>
      </w:pPr>
      <w:r>
        <w:t xml:space="preserve">  1.2 团队组建</w:t>
      </w:r>
    </w:p>
    <w:p w14:paraId="09D400E1">
      <w:pPr>
        <w:spacing w:before="40" w:after="40"/>
      </w:pPr>
      <w:r>
        <w:t>二、前期策划</w:t>
      </w:r>
    </w:p>
    <w:p w14:paraId="0F372D11">
      <w:pPr>
        <w:spacing w:before="40" w:after="40"/>
      </w:pPr>
      <w:r>
        <w:t xml:space="preserve">  2.1 游戏概念设计</w:t>
      </w:r>
    </w:p>
    <w:p w14:paraId="2FD71933">
      <w:pPr>
        <w:spacing w:before="40" w:after="40"/>
      </w:pPr>
      <w:r>
        <w:t xml:space="preserve">  2.2 游戏机制设计</w:t>
      </w:r>
    </w:p>
    <w:p w14:paraId="42A00B33">
      <w:pPr>
        <w:spacing w:before="40" w:after="40"/>
      </w:pPr>
      <w:r>
        <w:t xml:space="preserve">  2.3 游戏逻辑流程</w:t>
      </w:r>
    </w:p>
    <w:p w14:paraId="0BD3F4E9">
      <w:pPr>
        <w:spacing w:before="40" w:after="40"/>
      </w:pPr>
      <w:r>
        <w:t>三、美术资源制作</w:t>
      </w:r>
    </w:p>
    <w:p w14:paraId="5833C30F">
      <w:pPr>
        <w:spacing w:before="40" w:after="40"/>
      </w:pPr>
      <w:r>
        <w:t xml:space="preserve">  3.1 角色设计与建模</w:t>
      </w:r>
    </w:p>
    <w:p w14:paraId="695B8E56">
      <w:pPr>
        <w:spacing w:before="40" w:after="40"/>
      </w:pPr>
      <w:r>
        <w:t xml:space="preserve">  3.2 场景设计与绘制</w:t>
      </w:r>
    </w:p>
    <w:p w14:paraId="11B10B8A">
      <w:pPr>
        <w:spacing w:before="40" w:after="40"/>
      </w:pPr>
      <w:r>
        <w:t xml:space="preserve">  3.3 特效制作</w:t>
      </w:r>
    </w:p>
    <w:p w14:paraId="767390DE">
      <w:pPr>
        <w:spacing w:before="40" w:after="40"/>
      </w:pPr>
      <w:r>
        <w:t>四、程序开发（含核心代码）</w:t>
      </w:r>
    </w:p>
    <w:p w14:paraId="58A78D9A">
      <w:pPr>
        <w:spacing w:before="40" w:after="40"/>
      </w:pPr>
      <w:r>
        <w:t xml:space="preserve">  4.1 游戏架构设计</w:t>
      </w:r>
    </w:p>
    <w:p w14:paraId="52CAA79F">
      <w:pPr>
        <w:spacing w:before="40" w:after="40"/>
      </w:pPr>
      <w:r>
        <w:t xml:space="preserve">  4.2 功能模块开发与核心代码</w:t>
      </w:r>
    </w:p>
    <w:p w14:paraId="2A7590CC">
      <w:pPr>
        <w:spacing w:before="40" w:after="40"/>
      </w:pPr>
      <w:r>
        <w:t xml:space="preserve">  4.3 优化与调试</w:t>
      </w:r>
    </w:p>
    <w:p w14:paraId="53735B80">
      <w:pPr>
        <w:spacing w:before="40" w:after="40"/>
      </w:pPr>
      <w:r>
        <w:t>五、项目总结与评估</w:t>
      </w:r>
    </w:p>
    <w:p w14:paraId="04F18AFF">
      <w:pPr>
        <w:spacing w:before="40" w:after="40"/>
      </w:pPr>
      <w:r>
        <w:t xml:space="preserve">  5.1 项目成果评估</w:t>
      </w:r>
    </w:p>
    <w:p w14:paraId="4A08E66F">
      <w:pPr>
        <w:spacing w:before="40" w:after="40"/>
      </w:pPr>
      <w:r>
        <w:t xml:space="preserve">  5.2 经验教训与未来展望</w:t>
      </w:r>
    </w:p>
    <w:p w14:paraId="09F3C78D">
      <w:r>
        <w:br w:type="page"/>
      </w:r>
    </w:p>
    <w:p w14:paraId="56949C19">
      <w:pPr>
        <w:pStyle w:val="3"/>
        <w:bidi w:val="0"/>
      </w:pPr>
      <w:r>
        <w:t>一、项目启动</w:t>
      </w:r>
    </w:p>
    <w:p w14:paraId="0A876FDF">
      <w:pPr>
        <w:pStyle w:val="4"/>
      </w:pPr>
      <w:r>
        <w:rPr>
          <w:rFonts w:ascii="微软雅黑" w:hAnsi="微软雅黑" w:eastAsia="微软雅黑"/>
        </w:rPr>
        <w:t>1.1 项目背景与目标</w:t>
      </w:r>
      <w:bookmarkStart w:id="0" w:name="_GoBack"/>
      <w:bookmarkEnd w:id="0"/>
    </w:p>
    <w:p w14:paraId="1459C59B">
      <w:r>
        <w:t>本项目是基于 Unity 3D 引擎开发的一款第三人称 3D 生存射击游戏（Third-Person Survival Shooter）。项目以 Unity 官方 Survival Shooter 教程为基础，在其核心玩法之上进行二次开发与功能扩展，旨在通过实践掌握 Unity 游戏开发的完整流程，包括场景搭建、角色控制、AI 敌人系统、UI 系统、音效管理以及第三方插件的集成。</w:t>
      </w:r>
    </w:p>
    <w:p w14:paraId="2FAC01B2">
      <w:r>
        <w:t>目标：实现完整的生存射击核心玩法闭环，包含玩家移动/瞄准/射击、敌人 NavMesh 寻路与攻击、计分系统、UI 面板管理（主菜单、游戏结束）、音效与特效反馈，并通过引入 Cinemachine、DOTween、DamageNumbersPro、TextMesh Pro 等插件提升游戏品质。</w:t>
      </w:r>
    </w:p>
    <w:p w14:paraId="051302CC">
      <w:pPr>
        <w:pStyle w:val="4"/>
      </w:pPr>
      <w:r>
        <w:rPr>
          <w:rFonts w:ascii="微软雅黑" w:hAnsi="微软雅黑" w:eastAsia="微软雅黑"/>
        </w:rPr>
        <w:t>1.2 团队组建</w:t>
      </w:r>
    </w:p>
    <w:p w14:paraId="53FA9D3B">
      <w:r>
        <w:t>项目负责人（1人）：统筹项目进度、文档编写、答辩展示</w:t>
      </w:r>
    </w:p>
    <w:p w14:paraId="65C084BF">
      <w:r>
        <w:t>程序开发（1人）：实现所有游戏逻辑与系统模块</w:t>
      </w:r>
    </w:p>
    <w:p w14:paraId="4D8867C2">
      <w:r>
        <w:t>美术设计（1人）：负责角色模型、场景布局、UI 视觉设计</w:t>
      </w:r>
    </w:p>
    <w:p w14:paraId="58A2C046">
      <w:r>
        <w:t>测试人员（1人）：负责功能测试与 Bug 修复验证</w:t>
      </w:r>
    </w:p>
    <w:p w14:paraId="55421A1B">
      <w:r>
        <w:t>（报告书和 PPT 制作、答辩演讲不包含在内）</w:t>
      </w:r>
    </w:p>
    <w:p w14:paraId="7B2E725A">
      <w:pPr>
        <w:pStyle w:val="3"/>
        <w:bidi w:val="0"/>
      </w:pPr>
      <w:r>
        <w:t>二、前期策划</w:t>
      </w:r>
    </w:p>
    <w:p w14:paraId="6887649E">
      <w:pPr>
        <w:pStyle w:val="4"/>
      </w:pPr>
      <w:r>
        <w:rPr>
          <w:rFonts w:ascii="微软雅黑" w:hAnsi="微软雅黑" w:eastAsia="微软雅黑"/>
        </w:rPr>
        <w:t>2.1 游戏概念设计</w:t>
      </w:r>
    </w:p>
    <w:p w14:paraId="17C5ACD2">
      <w:r>
        <w:t>基本玩法：玩家在封闭 3D 场景中操控角色，使用鼠标瞄准/左键射击从四面刷新的敌人，存活尽可能长时间并获取高分。</w:t>
      </w:r>
    </w:p>
    <w:p w14:paraId="24B0325A">
      <w:r>
        <w:t>故事背景：玩家被困在一片废弃设施中，四周不断涌出怪物，需要利用手中的武器生存下去。</w:t>
      </w:r>
    </w:p>
    <w:p w14:paraId="66ABD1B1">
      <w:r>
        <w:t>角色设定：</w:t>
      </w:r>
    </w:p>
    <w:p w14:paraId="4F570C91">
      <w:pPr>
        <w:pStyle w:val="16"/>
      </w:pPr>
      <w:r>
        <w:t xml:space="preserve">  • 玩家角色：持枪生存者，第三人称视角，包含 Idle / Walk / Die 动画</w:t>
      </w:r>
    </w:p>
    <w:p w14:paraId="7EFAAAC5">
      <w:pPr>
        <w:pStyle w:val="16"/>
      </w:pPr>
      <w:r>
        <w:t xml:space="preserve">  • 敌人：近战怪物，通过 NavMesh 寻路追击玩家，靠近后发动攻击，包含 Walk / Attack / Die 动画</w:t>
      </w:r>
    </w:p>
    <w:p w14:paraId="48D21311">
      <w:r>
        <w:t>胜利条件：无终点，以生存时长/击杀分数为衡量标准</w:t>
      </w:r>
    </w:p>
    <w:p w14:paraId="5615295F">
      <w:r>
        <w:t>失败条件：玩家生命值归零 → 显示 Game Over 面板</w:t>
      </w:r>
    </w:p>
    <w:p w14:paraId="0D5D7380">
      <w:pPr>
        <w:pStyle w:val="4"/>
      </w:pPr>
      <w:r>
        <w:rPr>
          <w:rFonts w:ascii="微软雅黑" w:hAnsi="微软雅黑" w:eastAsia="微软雅黑"/>
        </w:rPr>
        <w:t>2.2 游戏机制设计</w:t>
      </w:r>
    </w:p>
    <w:p w14:paraId="3A9B8D06">
      <w:r>
        <w:t>核心玩法：</w:t>
      </w:r>
    </w:p>
    <w:p w14:paraId="31F95B2A">
      <w:pPr>
        <w:pStyle w:val="16"/>
      </w:pPr>
      <w:r>
        <w:t xml:space="preserve">  • WASD / 方向键控制移动，鼠标控制视角朝向</w:t>
      </w:r>
    </w:p>
    <w:p w14:paraId="0CA3FE31">
      <w:pPr>
        <w:pStyle w:val="16"/>
      </w:pPr>
      <w:r>
        <w:t xml:space="preserve">  • 左键射击（Hitscan 射线检测），每次造成 20~30 点伤害</w:t>
      </w:r>
    </w:p>
    <w:p w14:paraId="7DB3105F">
      <w:pPr>
        <w:pStyle w:val="16"/>
      </w:pPr>
      <w:r>
        <w:t xml:space="preserve">  • 射击有冷却时间（约 0.15s），附带枪口火焰 + 弹道线 + 灯光闪烁效果</w:t>
      </w:r>
    </w:p>
    <w:p w14:paraId="2FA56213">
      <w:r>
        <w:t>游戏规则：</w:t>
      </w:r>
    </w:p>
    <w:p w14:paraId="5FEB49BC">
      <w:pPr>
        <w:pStyle w:val="16"/>
      </w:pPr>
      <w:r>
        <w:t xml:space="preserve">  • 玩家初始生命值 100，受敌人攻击减少，归零则游戏结束</w:t>
      </w:r>
    </w:p>
    <w:p w14:paraId="220CC81F">
      <w:pPr>
        <w:pStyle w:val="16"/>
      </w:pPr>
      <w:r>
        <w:t xml:space="preserve">  • 敌人初始生命值 100，归零则死亡并增加玩家分数（+10 分/只）</w:t>
      </w:r>
    </w:p>
    <w:p w14:paraId="1FD90C9B">
      <w:pPr>
        <w:pStyle w:val="16"/>
      </w:pPr>
      <w:r>
        <w:t xml:space="preserve">  • 敌人通过 NavMeshAgent 追踪玩家，进入攻击范围后以 1s 间隔造成 10~20 点伤害</w:t>
      </w:r>
    </w:p>
    <w:p w14:paraId="621FD757">
      <w:pPr>
        <w:pStyle w:val="16"/>
      </w:pPr>
      <w:r>
        <w:t xml:space="preserve">  • 敌人从多个 SpawnPoint 周期性刷新，玩家死亡后停止刷新</w:t>
      </w:r>
    </w:p>
    <w:p w14:paraId="534D216C">
      <w:r>
        <w:t>关卡设计：单关卡生存场景，无固定波次，敌人持续刷新</w:t>
      </w:r>
    </w:p>
    <w:p w14:paraId="68589B3F">
      <w:r>
        <w:t>经济/成长系统：无（纯生存计分类游戏）</w:t>
      </w:r>
    </w:p>
    <w:p w14:paraId="3700329C">
      <w:pPr>
        <w:pStyle w:val="4"/>
      </w:pPr>
      <w:r>
        <w:rPr>
          <w:rFonts w:ascii="微软雅黑" w:hAnsi="微软雅黑" w:eastAsia="微软雅黑"/>
        </w:rPr>
        <w:t>2.3 游戏逻辑流程</w:t>
      </w:r>
    </w:p>
    <w:p w14:paraId="0EA1B227">
      <w:r>
        <w:t>完整游戏流程如下：</w:t>
      </w:r>
    </w:p>
    <w:p w14:paraId="16F530B4">
      <w:r>
        <w:rPr>
          <w:rFonts w:ascii="Consolas" w:hAnsi="Consolas"/>
          <w:sz w:val="20"/>
        </w:rPr>
        <w:t>BeginScene（主菜单）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├─ [开始游戏] → 加载 GameScene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│                  ├─ 初始化玩家、敌人管理器、UI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│                  ├─ 游戏循环：移动→射击→敌人刷怪→敌人追踪攻击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│                  └─ 玩家死亡 → 显示 GameOverPanel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│                      ├─ [重新开始] → 重置分数 &amp; 重新加载 GameScene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│                      └─ [返回主菜单] → 加载 BeginScene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└─ [退出游戏] → Application.Quit()</w:t>
      </w:r>
    </w:p>
    <w:p w14:paraId="143216AB">
      <w:r>
        <w:t>操作流程：</w:t>
      </w:r>
    </w:p>
    <w:p w14:paraId="50BA70B6">
      <w:pPr>
        <w:pStyle w:val="16"/>
      </w:pPr>
      <w:r>
        <w:t xml:space="preserve">  • WASD：角色前后左右移动</w:t>
      </w:r>
    </w:p>
    <w:p w14:paraId="15D53389">
      <w:pPr>
        <w:pStyle w:val="16"/>
      </w:pPr>
      <w:r>
        <w:t xml:space="preserve">  • 鼠标移动：控制角色朝向（射线投射到地面层）</w:t>
      </w:r>
    </w:p>
    <w:p w14:paraId="59515563">
      <w:pPr>
        <w:pStyle w:val="16"/>
      </w:pPr>
      <w:r>
        <w:t xml:space="preserve">  • 鼠标左键：射击</w:t>
      </w:r>
    </w:p>
    <w:p w14:paraId="0BB3D71C">
      <w:pPr>
        <w:pStyle w:val="16"/>
      </w:pPr>
      <w:r>
        <w:t xml:space="preserve">  • ESC：暂停/继续（参考版本实现）</w:t>
      </w:r>
    </w:p>
    <w:p w14:paraId="68107892">
      <w:pPr>
        <w:pStyle w:val="3"/>
        <w:bidi w:val="0"/>
      </w:pPr>
      <w:r>
        <w:t>三、美术资源制作</w:t>
      </w:r>
    </w:p>
    <w:p w14:paraId="4D3E1A29">
      <w:pPr>
        <w:pStyle w:val="4"/>
      </w:pPr>
      <w:r>
        <w:rPr>
          <w:rFonts w:ascii="微软雅黑" w:hAnsi="微软雅黑" w:eastAsia="微软雅黑"/>
        </w:rPr>
        <w:t>3.1 角色设计与建模</w:t>
      </w:r>
    </w:p>
    <w:p w14:paraId="0F341F23">
      <w:r>
        <w:t>玩家角色：第三人称持枪角色模型，包含 Idle / Walk / Die 等动画，通过 Animator Controller 状态机管理动画切换。</w:t>
      </w:r>
    </w:p>
    <w:p w14:paraId="089CB2EE">
      <w:r>
        <w:t>敌人角色：类僵尸/怪物模型，包含 Walk / Attack / Die 等动画，同样由 Animator Controller 管理。</w:t>
      </w:r>
    </w:p>
    <w:p w14:paraId="5390E72B">
      <w:pPr>
        <w:pStyle w:val="4"/>
      </w:pPr>
      <w:r>
        <w:rPr>
          <w:rFonts w:ascii="微软雅黑" w:hAnsi="微软雅黑" w:eastAsia="微软雅黑"/>
        </w:rPr>
        <w:t>3.2 场景设计与绘制</w:t>
      </w:r>
    </w:p>
    <w:p w14:paraId="3B2FD961">
      <w:r>
        <w:t>主场景为包含建筑废墟、道路、障碍物等的封闭 3D 场景，场景中散布箱子、路障等环境物体。使用 Unity 灯光系统提供场景照明。地面层（Ground）与射击层（Shootable）通过 Layer 进行碰撞过滤。</w:t>
      </w:r>
    </w:p>
    <w:p w14:paraId="6AEA131F">
      <w:pPr>
        <w:pStyle w:val="4"/>
      </w:pPr>
      <w:r>
        <w:rPr>
          <w:rFonts w:ascii="微软雅黑" w:hAnsi="微软雅黑" w:eastAsia="微软雅黑"/>
        </w:rPr>
        <w:t>3.3 特效制作</w:t>
      </w:r>
    </w:p>
    <w:p w14:paraId="27B17052">
      <w:pPr>
        <w:pStyle w:val="16"/>
      </w:pPr>
      <w:r>
        <w:t xml:space="preserve">  • 射击特效：枪口粒子系统（MuzzleFlash）、弹道 LineRenderer、灯光闪烁</w:t>
      </w:r>
    </w:p>
    <w:p w14:paraId="5135B297">
      <w:pPr>
        <w:pStyle w:val="16"/>
      </w:pPr>
      <w:r>
        <w:t xml:space="preserve">  • 受击特效：敌人被击中时在命中点生成粒子效果（HitParticles）</w:t>
      </w:r>
    </w:p>
    <w:p w14:paraId="78B26AF5">
      <w:pPr>
        <w:pStyle w:val="16"/>
      </w:pPr>
      <w:r>
        <w:t xml:space="preserve">  • 玩家受伤特效：屏幕红闪 UI（DamageFlash Image）</w:t>
      </w:r>
    </w:p>
    <w:p w14:paraId="3DF485EC">
      <w:pPr>
        <w:pStyle w:val="16"/>
      </w:pPr>
      <w:r>
        <w:t xml:space="preserve">  • 伤害数字：使用 DamageNumbersPro 插件在敌人被击中处弹出浮动伤害数值</w:t>
      </w:r>
    </w:p>
    <w:p w14:paraId="39622A97">
      <w:pPr>
        <w:pStyle w:val="16"/>
      </w:pPr>
      <w:r>
        <w:t xml:space="preserve">  • 相机震动：使用 Cinemachine Impulse Source 在敌人攻击时触发屏幕震动</w:t>
      </w:r>
    </w:p>
    <w:p w14:paraId="42F8B662">
      <w:pPr>
        <w:pStyle w:val="16"/>
      </w:pPr>
      <w:r>
        <w:t xml:space="preserve">  • UI 过渡：CanvasGroup 淡入淡出（FadeIn/FadeOut）动画，由 BasePanel 基类统一管理</w:t>
      </w:r>
    </w:p>
    <w:p w14:paraId="4AE40D2D">
      <w:pPr>
        <w:pStyle w:val="3"/>
        <w:bidi w:val="0"/>
      </w:pPr>
      <w:r>
        <w:t>四、程序开发</w:t>
      </w:r>
    </w:p>
    <w:p w14:paraId="58637F45">
      <w:pPr>
        <w:pStyle w:val="4"/>
      </w:pPr>
      <w:r>
        <w:rPr>
          <w:rFonts w:ascii="微软雅黑" w:hAnsi="微软雅黑" w:eastAsia="微软雅黑"/>
        </w:rPr>
        <w:t>4.1 游戏架构设计</w:t>
      </w:r>
    </w:p>
    <w:p w14:paraId="2150BF49">
      <w:r>
        <w:t>项目采用 Unity 组件式（Component-based）架构，每个功能模块作为独立的 MonoBehaviour 挂载在对应的 GameObject 上。整体分为三层：</w:t>
      </w:r>
    </w:p>
    <w:p w14:paraId="6B6273B1">
      <w:r>
        <w:t>UI 层：UIManager（单例）+ BasePanel（抽象基类）管理所有面板的显示/隐藏与淡入淡出</w:t>
      </w:r>
    </w:p>
    <w:p w14:paraId="045D9376">
      <w:r>
        <w:t>游戏逻辑层：玩家模块（移动/射击/生命/分数）、敌人模块（寻路/生命/攻击）、管理器模块（刷怪/计分/游戏结束）</w:t>
      </w:r>
    </w:p>
    <w:p w14:paraId="60DAEAA4">
      <w:r>
        <w:t>基础设施层：BGMPlayerController（背景音乐跨场景）、Cinemachine（相机震动）、NavMesh（敌人寻路）</w:t>
      </w:r>
    </w:p>
    <w:p w14:paraId="218CF08C">
      <w:r>
        <w:t>架构图：</w:t>
      </w:r>
    </w:p>
    <w:p w14:paraId="3485D168">
      <w:r>
        <w:rPr>
          <w:rFonts w:ascii="Consolas" w:hAnsi="Consolas"/>
          <w:sz w:val="18"/>
        </w:rPr>
        <w:t>┌───────────── UI 层 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UIManager（单例）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├─ BasePanel（抽象基类）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 ├─ BeginPanel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 └─ GameOverPanel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 DamageText（浮动伤害文字）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├────────── 游戏逻辑层 ──────────┤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玩家：PlayerMovement /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MyPlayerShooting /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MyPlayerHealth /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MyplayerScore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敌人：MyEnemyMovement /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MyEnemyHealth /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MyEnemyAttack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管理器：MyEnemyManager /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ScoreManager /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GameOverManager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├────────── 基础设施层 ──────────┤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BGMPlayerController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Cinemachine Impulse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NavMesh  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└──────────────────────────────────┘</w:t>
      </w:r>
    </w:p>
    <w:p w14:paraId="15CFDEC0">
      <w:r>
        <w:t>设计模式：单例模式（UIManager）、抽象基类模式（BasePanel）、管理器模式（EnemyManager）</w:t>
      </w:r>
    </w:p>
    <w:p w14:paraId="136DCF50">
      <w:pPr>
        <w:pStyle w:val="4"/>
      </w:pPr>
      <w:r>
        <w:rPr>
          <w:rFonts w:ascii="微软雅黑" w:hAnsi="微软雅黑" w:eastAsia="微软雅黑"/>
        </w:rPr>
        <w:t>4.2 功能模块开发与核心代码</w:t>
      </w:r>
    </w:p>
    <w:p w14:paraId="0595624D">
      <w:pPr>
        <w:pStyle w:val="5"/>
      </w:pPr>
      <w:r>
        <w:rPr>
          <w:rFonts w:ascii="微软雅黑" w:hAnsi="微软雅黑" w:eastAsia="微软雅黑"/>
        </w:rPr>
        <w:t>A. 玩家控制模块</w:t>
      </w:r>
    </w:p>
    <w:p w14:paraId="1F0C8B5A">
      <w:r>
        <w:t>PlayerMovement.cs — 玩家移动与转向</w:t>
      </w:r>
    </w:p>
    <w:p w14:paraId="7757E81B">
      <w:r>
        <w:t>使用 Transform.Translate 实现 WASD 前后左右移动，通过 Camera.main.ScreenPointToRay 将鼠标位置转换为世界射线，检测 Ground 层获取目标点，利用 Rigidbody.MoveRotation 实现平滑转向。同时根据输入值控制 Animator 的 iswalking 参数切换 Idle/Walk 动画。</w:t>
      </w:r>
    </w:p>
    <w:p w14:paraId="30B5D758">
      <w:r>
        <w:rPr>
          <w:b/>
          <w:color w:val="333333"/>
          <w:sz w:val="20"/>
        </w:rPr>
        <w:t>📄 PlayerMovement.cs</w:t>
      </w:r>
    </w:p>
    <w:p w14:paraId="20C541E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UnityEngine;</w:t>
      </w:r>
    </w:p>
    <w:p w14:paraId="0E34559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560AC43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public class PlayerMovement : MonoBehaviour</w:t>
      </w:r>
    </w:p>
    <w:p w14:paraId="31A6EB6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{</w:t>
      </w:r>
    </w:p>
    <w:p w14:paraId="4D72744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float Speed = 6f;</w:t>
      </w:r>
    </w:p>
    <w:p w14:paraId="3B056A8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Animator animator;</w:t>
      </w:r>
    </w:p>
    <w:p w14:paraId="0FFB647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Rigidbody rb;</w:t>
      </w:r>
    </w:p>
    <w:p w14:paraId="34022C7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2E689A2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void Awake()</w:t>
      </w:r>
    </w:p>
    <w:p w14:paraId="1BFA2B8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3ED71D8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animator = GetComponent&lt;Animator&gt;();</w:t>
      </w:r>
    </w:p>
    <w:p w14:paraId="5CA98A7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rb = GetComponent&lt;Rigidbody&gt;();</w:t>
      </w:r>
    </w:p>
    <w:p w14:paraId="474820A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602F47D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5D2BB31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void FixedUpdate()</w:t>
      </w:r>
    </w:p>
    <w:p w14:paraId="5A6E1C3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68EB37C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float h = Input.GetAxisRaw("Horizontal");</w:t>
      </w:r>
    </w:p>
    <w:p w14:paraId="071CA8B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float v = Input.GetAxisRaw("Vertical");</w:t>
      </w:r>
    </w:p>
    <w:p w14:paraId="70BED38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Move(h, v);</w:t>
      </w:r>
    </w:p>
    <w:p w14:paraId="18FC672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Turning();</w:t>
      </w:r>
    </w:p>
    <w:p w14:paraId="143536C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Animating(h, v);</w:t>
      </w:r>
    </w:p>
    <w:p w14:paraId="71F0FF7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3605BAB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1FABDC6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void Move(float h, float v)</w:t>
      </w:r>
    </w:p>
    <w:p w14:paraId="374D5AA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7E53077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Vector3 direction = new Vector3(h, 0, v);</w:t>
      </w:r>
    </w:p>
    <w:p w14:paraId="53E2134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transform.Translate(direction * Time.deltaTime * Speed);</w:t>
      </w:r>
    </w:p>
    <w:p w14:paraId="0F70F99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4D2592A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237516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void Turning()</w:t>
      </w:r>
    </w:p>
    <w:p w14:paraId="5E880E2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69201A9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Ray cameraRay = Camera.main.ScreenPointToRay(Input.mousePosition);</w:t>
      </w:r>
    </w:p>
    <w:p w14:paraId="4158054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int groundLayer = LayerMask.GetMask("Ground");</w:t>
      </w:r>
    </w:p>
    <w:p w14:paraId="78D032B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(Physics.Raycast(cameraRay, out RaycastHit hit, 100, groundLayer))</w:t>
      </w:r>
    </w:p>
    <w:p w14:paraId="22C08D0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{</w:t>
      </w:r>
    </w:p>
    <w:p w14:paraId="49B8151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Vector3 playerToMouse = hit.point - transform.position;</w:t>
      </w:r>
    </w:p>
    <w:p w14:paraId="65E36A2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playerToMouse.y = 0;</w:t>
      </w:r>
    </w:p>
    <w:p w14:paraId="435DD4A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Quaternion newRotation = Quaternion.LookRotation(playerToMouse);</w:t>
      </w:r>
    </w:p>
    <w:p w14:paraId="023B4DD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rb.MoveRotation(newRotation);</w:t>
      </w:r>
    </w:p>
    <w:p w14:paraId="62B755C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}</w:t>
      </w:r>
    </w:p>
    <w:p w14:paraId="5978DF5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0FC3EC9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5DF7AC9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void Animating(float h, float v)</w:t>
      </w:r>
    </w:p>
    <w:p w14:paraId="0F35547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03B9203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animator.SetBool("iswalking", h != 0 || v != 0);</w:t>
      </w:r>
    </w:p>
    <w:p w14:paraId="019862E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1773303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}</w:t>
      </w:r>
    </w:p>
    <w:p w14:paraId="3A895A86">
      <w:r>
        <w:br w:type="page"/>
      </w:r>
    </w:p>
    <w:p w14:paraId="6A6DAAD2">
      <w:pPr>
        <w:pStyle w:val="5"/>
      </w:pPr>
      <w:r>
        <w:rPr>
          <w:rFonts w:ascii="微软雅黑" w:hAnsi="微软雅黑" w:eastAsia="微软雅黑"/>
        </w:rPr>
        <w:t>MyPlayerShooting.cs — 玩家射击系统</w:t>
      </w:r>
    </w:p>
    <w:p w14:paraId="53110598">
      <w:r>
        <w:t>基于射线检测（Raycast）的 Hitscan 射击。按下鼠标左键时，从枪口位置沿 transform.forward 方向发射射线，检测「Shootable」层目标。击中敌人时调用 MyEnemyHealth.takedamage() 传递伤害值与命中点。射击附带枪口粒子效果、弹道 LineRenderer 和灯光闪烁，通过计时器控制射击冷却与特效时长。</w:t>
      </w:r>
    </w:p>
    <w:p w14:paraId="4FF8280F">
      <w:r>
        <w:rPr>
          <w:b/>
          <w:color w:val="333333"/>
          <w:sz w:val="20"/>
        </w:rPr>
        <w:t>📄 MyPlayerShooting.cs</w:t>
      </w:r>
    </w:p>
    <w:p w14:paraId="4416ADD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UnityEngine;</w:t>
      </w:r>
    </w:p>
    <w:p w14:paraId="6671623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5201F52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public class MyPlayerShooting : MonoBehaviour</w:t>
      </w:r>
    </w:p>
    <w:p w14:paraId="3A56882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{</w:t>
      </w:r>
    </w:p>
    <w:p w14:paraId="1570B89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float timeBetweenBullets;</w:t>
      </w:r>
    </w:p>
    <w:p w14:paraId="79B50C7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float timeCounterSpeed;</w:t>
      </w:r>
    </w:p>
    <w:p w14:paraId="1BC83DE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float timeCounter;</w:t>
      </w:r>
    </w:p>
    <w:p w14:paraId="36C9631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bool couldShoot;</w:t>
      </w:r>
    </w:p>
    <w:p w14:paraId="0F14844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005D128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AudioSource audioSource;</w:t>
      </w:r>
    </w:p>
    <w:p w14:paraId="729478C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Light gunLight;</w:t>
      </w:r>
    </w:p>
    <w:p w14:paraId="18097F5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LineRenderer lineRenderer;</w:t>
      </w:r>
    </w:p>
    <w:p w14:paraId="521C165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ParticleSystem gunParticles;</w:t>
      </w:r>
    </w:p>
    <w:p w14:paraId="0C405A0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float shootLightEffectPercentage;</w:t>
      </w:r>
    </w:p>
    <w:p w14:paraId="43105B0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6484E3A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Ray shootRay;</w:t>
      </w:r>
    </w:p>
    <w:p w14:paraId="5612529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RaycastHit shootHit;</w:t>
      </w:r>
    </w:p>
    <w:p w14:paraId="7AD8460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int shootableMask;</w:t>
      </w:r>
    </w:p>
    <w:p w14:paraId="4D811BE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7B9A00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void Awake()</w:t>
      </w:r>
    </w:p>
    <w:p w14:paraId="0742AB6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3DA3C43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audioSource = GetComponent&lt;AudioSource&gt;();</w:t>
      </w:r>
    </w:p>
    <w:p w14:paraId="68A50F3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gunLight = GetComponent&lt;Light&gt;();</w:t>
      </w:r>
    </w:p>
    <w:p w14:paraId="659BD08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lineRenderer = GetComponent&lt;LineRenderer&gt;();</w:t>
      </w:r>
    </w:p>
    <w:p w14:paraId="7FC9938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gunParticles = GetComponent&lt;ParticleSystem&gt;();</w:t>
      </w:r>
    </w:p>
    <w:p w14:paraId="40DD28D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shootableMask = LayerMask.GetMask("Shootable");</w:t>
      </w:r>
    </w:p>
    <w:p w14:paraId="33AD760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695A4DD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7BE8628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void Update()</w:t>
      </w:r>
    </w:p>
    <w:p w14:paraId="224148A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233B863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(Input.GetMouseButton(0) &amp;&amp; couldShoot)</w:t>
      </w:r>
    </w:p>
    <w:p w14:paraId="2E897C3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Shoot();</w:t>
      </w:r>
    </w:p>
    <w:p w14:paraId="7F35FFB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7C78CBA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(timeCounter &gt;= timeBetweenBullets * shootLightEffectPercentage)</w:t>
      </w:r>
    </w:p>
    <w:p w14:paraId="7333D99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ShootFinish();</w:t>
      </w:r>
    </w:p>
    <w:p w14:paraId="057E2E9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0F9C205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(!couldShoot)</w:t>
      </w:r>
    </w:p>
    <w:p w14:paraId="4508C29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TimeCounter();</w:t>
      </w:r>
    </w:p>
    <w:p w14:paraId="746FDF3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65CF7E2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400C18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void Shoot()</w:t>
      </w:r>
    </w:p>
    <w:p w14:paraId="1DFE0E7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20F7FFF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couldShoot = false;</w:t>
      </w:r>
    </w:p>
    <w:p w14:paraId="549C34E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timeCounter = 0f;</w:t>
      </w:r>
    </w:p>
    <w:p w14:paraId="057EFB6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gunLight.enabled = true;</w:t>
      </w:r>
    </w:p>
    <w:p w14:paraId="56021A4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lineRenderer.enabled = true;</w:t>
      </w:r>
    </w:p>
    <w:p w14:paraId="4AD7E04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audioSource.Play();</w:t>
      </w:r>
    </w:p>
    <w:p w14:paraId="7A37090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gunParticles.Play();</w:t>
      </w:r>
    </w:p>
    <w:p w14:paraId="486F7B9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6C87141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shootRay.origin = transform.position;</w:t>
      </w:r>
    </w:p>
    <w:p w14:paraId="2205DA6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shootRay.direction = transform.forward;</w:t>
      </w:r>
    </w:p>
    <w:p w14:paraId="11C9357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lineRenderer.SetPosition(0, transform.position);</w:t>
      </w:r>
    </w:p>
    <w:p w14:paraId="34C7ADC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70848E2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(Physics.Raycast(shootRay, out shootHit, 100, shootableMask))</w:t>
      </w:r>
    </w:p>
    <w:p w14:paraId="52BCFC8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{</w:t>
      </w:r>
    </w:p>
    <w:p w14:paraId="796F15C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lineRenderer.SetPosition(1, shootHit.point);</w:t>
      </w:r>
    </w:p>
    <w:p w14:paraId="77D00C1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MyEnemyHealth enemyHealth = shootHit.collider.GetComponent&lt;MyEnemyHealth&gt;();</w:t>
      </w:r>
    </w:p>
    <w:p w14:paraId="1FCBA13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enemyHealth.takedamage(30, shootHit.point);</w:t>
      </w:r>
    </w:p>
    <w:p w14:paraId="4072088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}</w:t>
      </w:r>
    </w:p>
    <w:p w14:paraId="1F3A19C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else</w:t>
      </w:r>
    </w:p>
    <w:p w14:paraId="10743B5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{</w:t>
      </w:r>
    </w:p>
    <w:p w14:paraId="48B8A3B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lineRenderer.SetPosition(1, transform.position + transform.forward * 100);</w:t>
      </w:r>
    </w:p>
    <w:p w14:paraId="775E337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}</w:t>
      </w:r>
    </w:p>
    <w:p w14:paraId="55C8AE0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08DB973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0D2E8F8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void ShootFinish()</w:t>
      </w:r>
    </w:p>
    <w:p w14:paraId="4A22A01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04B6EEF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gunLight.enabled = false;</w:t>
      </w:r>
    </w:p>
    <w:p w14:paraId="16D8954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lineRenderer.enabled = false;</w:t>
      </w:r>
    </w:p>
    <w:p w14:paraId="0385DA0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7E6498F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678305F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void TimeCounter()</w:t>
      </w:r>
    </w:p>
    <w:p w14:paraId="58C7EDA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4296512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timeCounter += timeCounterSpeed * Time.deltaTime;</w:t>
      </w:r>
    </w:p>
    <w:p w14:paraId="7046D09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(timeCounter &gt;= timeBetweenBullets)</w:t>
      </w:r>
    </w:p>
    <w:p w14:paraId="7F226F7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couldShoot = true;</w:t>
      </w:r>
    </w:p>
    <w:p w14:paraId="792AFE1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5058AF6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}</w:t>
      </w:r>
    </w:p>
    <w:p w14:paraId="4E6FC95A">
      <w:pPr>
        <w:pStyle w:val="5"/>
      </w:pPr>
      <w:r>
        <w:rPr>
          <w:rFonts w:ascii="微软雅黑" w:hAnsi="微软雅黑" w:eastAsia="微软雅黑"/>
        </w:rPr>
        <w:t>MyPlayerHealth.cs — 玩家生命系统</w:t>
      </w:r>
    </w:p>
    <w:p w14:paraId="7769FF69">
      <w:r>
        <w:t>管理玩家 100 点生命值，使用属性封装并限制在 0-100 范围。受伤时更新 UI 文本，死亡时触发死亡动画、禁用移动脚本、静音射击音效，并通过 UIManager 显示 GameOver 面板。isDead 静态标志防止重复执行死亡逻辑。</w:t>
      </w:r>
    </w:p>
    <w:p w14:paraId="2D3360E7">
      <w:r>
        <w:rPr>
          <w:b/>
          <w:color w:val="333333"/>
          <w:sz w:val="20"/>
        </w:rPr>
        <w:t>📄 MyPlayerHealth.cs</w:t>
      </w:r>
    </w:p>
    <w:p w14:paraId="312BBFB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TMPro;</w:t>
      </w:r>
    </w:p>
    <w:p w14:paraId="7079ECE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UnityEngine;</w:t>
      </w:r>
    </w:p>
    <w:p w14:paraId="563C323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643BC8C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public class MyPlayerHealth : MonoBehaviour</w:t>
      </w:r>
    </w:p>
    <w:p w14:paraId="1C85708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{</w:t>
      </w:r>
    </w:p>
    <w:p w14:paraId="6B68843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Animator playerami;</w:t>
      </w:r>
    </w:p>
    <w:p w14:paraId="08421AE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AudioClip Deathvoice;</w:t>
      </w:r>
    </w:p>
    <w:p w14:paraId="7F3231A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AudioSource audioSource;</w:t>
      </w:r>
    </w:p>
    <w:p w14:paraId="4B1D5AC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PlayerMovement playerMovement;</w:t>
      </w:r>
    </w:p>
    <w:p w14:paraId="628315F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TextMeshProUGUI healthText;</w:t>
      </w:r>
    </w:p>
    <w:p w14:paraId="144AA99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static bool isDead = false;</w:t>
      </w:r>
    </w:p>
    <w:p w14:paraId="0C7B0A4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MyPlayerShooting myPlayerShooting;</w:t>
      </w:r>
    </w:p>
    <w:p w14:paraId="31E93BF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53799C8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[SerializeField]</w:t>
      </w:r>
    </w:p>
    <w:p w14:paraId="3337B87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int _health = 100;</w:t>
      </w:r>
    </w:p>
    <w:p w14:paraId="7C659A4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4DBD628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int health</w:t>
      </w:r>
    </w:p>
    <w:p w14:paraId="5D66B93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0D3B338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get { return _health; }</w:t>
      </w:r>
    </w:p>
    <w:p w14:paraId="499E100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set { _health = Mathf.Clamp(value, 0, 100); }</w:t>
      </w:r>
    </w:p>
    <w:p w14:paraId="7E56EF2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1955306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8A020C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void Awake()</w:t>
      </w:r>
    </w:p>
    <w:p w14:paraId="06AF7DC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2465E4C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isDead = false;</w:t>
      </w:r>
    </w:p>
    <w:p w14:paraId="0CCDED7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playerami = GetComponent&lt;Animator&gt;();</w:t>
      </w:r>
    </w:p>
    <w:p w14:paraId="3623EC0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audioSource = GetComponent&lt;AudioSource&gt;();</w:t>
      </w:r>
    </w:p>
    <w:p w14:paraId="4056D31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playerMovement = GetComponent&lt;PlayerMovement&gt;();</w:t>
      </w:r>
    </w:p>
    <w:p w14:paraId="3C24CFD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5643069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4029BF2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void Die()</w:t>
      </w:r>
    </w:p>
    <w:p w14:paraId="100A43E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696220B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(isDead) return;</w:t>
      </w:r>
    </w:p>
    <w:p w14:paraId="60FCABB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(health &lt;= 0)</w:t>
      </w:r>
    </w:p>
    <w:p w14:paraId="2E41738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{</w:t>
      </w:r>
    </w:p>
    <w:p w14:paraId="497399D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isDead = true;</w:t>
      </w:r>
    </w:p>
    <w:p w14:paraId="399360E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playerami.SetTrigger("PlayerDeath");</w:t>
      </w:r>
    </w:p>
    <w:p w14:paraId="66A8B87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audioSource.clip = Deathvoice;</w:t>
      </w:r>
    </w:p>
    <w:p w14:paraId="6E64193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audioSource.Play();</w:t>
      </w:r>
    </w:p>
    <w:p w14:paraId="67B5F7B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playerMovement.enabled = false;</w:t>
      </w:r>
    </w:p>
    <w:p w14:paraId="30364FE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myPlayerShooting.audioSource.mute = true;</w:t>
      </w:r>
    </w:p>
    <w:p w14:paraId="7D819F7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UIManager.Instance.ShowPanel&lt;GameOverPanel&gt;();</w:t>
      </w:r>
    </w:p>
    <w:p w14:paraId="058AA8F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}</w:t>
      </w:r>
    </w:p>
    <w:p w14:paraId="71B7371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2EBB4DA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2AF24D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void playerDamage()</w:t>
      </w:r>
    </w:p>
    <w:p w14:paraId="48572E9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3A2C1D2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healthText.text = health.ToString();</w:t>
      </w:r>
    </w:p>
    <w:p w14:paraId="231D693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(health &gt; 0 &amp;&amp; health &lt; 100)</w:t>
      </w:r>
    </w:p>
    <w:p w14:paraId="78A90E5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audioSource.Play();</w:t>
      </w:r>
    </w:p>
    <w:p w14:paraId="665DEA2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739AE06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}</w:t>
      </w:r>
    </w:p>
    <w:p w14:paraId="066FEB9C">
      <w:pPr>
        <w:pStyle w:val="5"/>
      </w:pPr>
      <w:r>
        <w:rPr>
          <w:rFonts w:ascii="微软雅黑" w:hAnsi="微软雅黑" w:eastAsia="微软雅黑"/>
        </w:rPr>
        <w:t>MyplayerScore.cs — 分数系统</w:t>
      </w:r>
    </w:p>
    <w:p w14:paraId="6322A929">
      <w:r>
        <w:t>使用静态 int 变量存储全局分数，提供 ResetScore() 静态方法用于游戏重启时清零。每帧更新 TextMeshProUGUI 显示当前分数。敌人死亡时通过 MyplayerScore.score += 10 增加分数。</w:t>
      </w:r>
    </w:p>
    <w:p w14:paraId="25E64FB6">
      <w:r>
        <w:rPr>
          <w:b/>
          <w:color w:val="333333"/>
          <w:sz w:val="20"/>
        </w:rPr>
        <w:t>📄 MyplayerScore.cs</w:t>
      </w:r>
    </w:p>
    <w:p w14:paraId="033F89C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TMPro;</w:t>
      </w:r>
    </w:p>
    <w:p w14:paraId="6D0D9AB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UnityEngine;</w:t>
      </w:r>
    </w:p>
    <w:p w14:paraId="0DDA9E5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19F17A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public class MyplayerScore : MonoBehaviour</w:t>
      </w:r>
    </w:p>
    <w:p w14:paraId="7C8DD17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{</w:t>
      </w:r>
    </w:p>
    <w:p w14:paraId="0832777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TextMeshProUGUI scoreText;</w:t>
      </w:r>
    </w:p>
    <w:p w14:paraId="2FF11A7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static int score = 0;</w:t>
      </w:r>
    </w:p>
    <w:p w14:paraId="407238C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0305015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static void ResetScore()</w:t>
      </w:r>
    </w:p>
    <w:p w14:paraId="6F89E92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295A711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score = 0;</w:t>
      </w:r>
    </w:p>
    <w:p w14:paraId="1468733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139BF96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60F5965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void Update()</w:t>
      </w:r>
    </w:p>
    <w:p w14:paraId="7DDA070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546DE5D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scoreText.text = "Score: " + score.ToString();</w:t>
      </w:r>
    </w:p>
    <w:p w14:paraId="0B66BE2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0094AEF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}</w:t>
      </w:r>
    </w:p>
    <w:p w14:paraId="3DC6DBAE">
      <w:r>
        <w:br w:type="page"/>
      </w:r>
    </w:p>
    <w:p w14:paraId="66C8217F">
      <w:pPr>
        <w:pStyle w:val="5"/>
      </w:pPr>
      <w:r>
        <w:rPr>
          <w:rFonts w:ascii="微软雅黑" w:hAnsi="微软雅黑" w:eastAsia="微软雅黑"/>
        </w:rPr>
        <w:t>B. 敌人模块</w:t>
      </w:r>
    </w:p>
    <w:p w14:paraId="03FF8E38">
      <w:pPr>
        <w:pStyle w:val="5"/>
      </w:pPr>
      <w:r>
        <w:rPr>
          <w:rFonts w:ascii="微软雅黑" w:hAnsi="微软雅黑" w:eastAsia="微软雅黑"/>
        </w:rPr>
        <w:t>MyEnemyMovement.cs — 敌人寻路与动画</w:t>
      </w:r>
    </w:p>
    <w:p w14:paraId="2A6FCAF2">
      <w:r>
        <w:t>使用 Unity NavMeshAgent 组件实现敌人对玩家的追踪寻路。在 Update 中持续调用 SetDestination(player.transform.position) 更新目标位置。根据 NavMeshAgent.velocity 大小判断是否移动，切换 iswalking 动画参数。</w:t>
      </w:r>
    </w:p>
    <w:p w14:paraId="6FE1A1C5">
      <w:r>
        <w:rPr>
          <w:b/>
          <w:color w:val="333333"/>
          <w:sz w:val="20"/>
        </w:rPr>
        <w:t>📄 MyEnemyMovement.cs</w:t>
      </w:r>
    </w:p>
    <w:p w14:paraId="049D916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UnityEngine;</w:t>
      </w:r>
    </w:p>
    <w:p w14:paraId="592A2BF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UnityEngine.AI;</w:t>
      </w:r>
    </w:p>
    <w:p w14:paraId="101744E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44E8F85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public class MyEnemyMovement : MonoBehaviour</w:t>
      </w:r>
    </w:p>
    <w:p w14:paraId="5A9D1F7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{</w:t>
      </w:r>
    </w:p>
    <w:p w14:paraId="4F93A9A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GameObject player;</w:t>
      </w:r>
    </w:p>
    <w:p w14:paraId="1414C2E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NavMeshAgent navMeshAgent;</w:t>
      </w:r>
    </w:p>
    <w:p w14:paraId="4E6B0E3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Animator animator;</w:t>
      </w:r>
    </w:p>
    <w:p w14:paraId="4703862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MyEnemyHealth enemyHealth;</w:t>
      </w:r>
    </w:p>
    <w:p w14:paraId="5B6E12B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63606D5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void Awake()</w:t>
      </w:r>
    </w:p>
    <w:p w14:paraId="69556EB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6286B58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player = GameObject.FindGameObjectWithTag("Player");</w:t>
      </w:r>
    </w:p>
    <w:p w14:paraId="19923F0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navMeshAgent = GetComponent&lt;NavMeshAgent&gt;();</w:t>
      </w:r>
    </w:p>
    <w:p w14:paraId="7ADAE0A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animator = GetComponent&lt;Animator&gt;();</w:t>
      </w:r>
    </w:p>
    <w:p w14:paraId="332E035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enemyHealth = GetComponent&lt;MyEnemyHealth&gt;();</w:t>
      </w:r>
    </w:p>
    <w:p w14:paraId="54071C2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0DB302B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5483CB5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void Update()</w:t>
      </w:r>
    </w:p>
    <w:p w14:paraId="05D28D2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208C219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(enemyHealth.currenthealth &gt; 0)</w:t>
      </w:r>
    </w:p>
    <w:p w14:paraId="6D32D66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navMeshAgent.SetDestination(player.transform.position);</w:t>
      </w:r>
    </w:p>
    <w:p w14:paraId="6BB3BC9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Animating();</w:t>
      </w:r>
    </w:p>
    <w:p w14:paraId="402BFAB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0FF488F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032FA84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void Animating()</w:t>
      </w:r>
    </w:p>
    <w:p w14:paraId="754B327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1C27071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animator.SetBool("iswalking", navMeshAgent.velocity.magnitude &gt; 0.1f);</w:t>
      </w:r>
    </w:p>
    <w:p w14:paraId="6F797EE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6C83756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}</w:t>
      </w:r>
    </w:p>
    <w:p w14:paraId="05026090">
      <w:pPr>
        <w:pStyle w:val="5"/>
      </w:pPr>
      <w:r>
        <w:rPr>
          <w:rFonts w:ascii="微软雅黑" w:hAnsi="微软雅黑" w:eastAsia="微软雅黑"/>
        </w:rPr>
        <w:t>MyEnemyHealth.cs — 敌人生命与死亡</w:t>
      </w:r>
    </w:p>
    <w:p w14:paraId="5E8BB768">
      <w:r>
        <w:t>管理敌人 100 点生命值。takedamage() 方法接收伤害量和命中点位置，减少生命值、播放受击音效、在命中点生成粒子特效，并使用 DamageNumbersPro 在命中点弹出浮动伤害数字。生命归零时触发死亡动画，延迟 1 秒销毁对象，同时为玩家增加 10 分。isDead 标志防止重复执行。</w:t>
      </w:r>
    </w:p>
    <w:p w14:paraId="0856D49C">
      <w:r>
        <w:rPr>
          <w:b/>
          <w:color w:val="333333"/>
          <w:sz w:val="20"/>
        </w:rPr>
        <w:t>📄 MyEnemyHealth.cs</w:t>
      </w:r>
    </w:p>
    <w:p w14:paraId="276DB9C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DamageNumbersPro;</w:t>
      </w:r>
    </w:p>
    <w:p w14:paraId="0844C9C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UnityEngine;</w:t>
      </w:r>
    </w:p>
    <w:p w14:paraId="1AE8867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UnityEngine.AI;</w:t>
      </w:r>
    </w:p>
    <w:p w14:paraId="0B8D893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51901C2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public class MyEnemyHealth : MonoBehaviour</w:t>
      </w:r>
    </w:p>
    <w:p w14:paraId="26FA984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{</w:t>
      </w:r>
    </w:p>
    <w:p w14:paraId="2C3B976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int currenthealth = 100;</w:t>
      </w:r>
    </w:p>
    <w:p w14:paraId="5F5E059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AudioSource audioSource;</w:t>
      </w:r>
    </w:p>
    <w:p w14:paraId="243041C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ParticleSystem enemyParticles;</w:t>
      </w:r>
    </w:p>
    <w:p w14:paraId="625D5F7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AudioClip deathclip;</w:t>
      </w:r>
    </w:p>
    <w:p w14:paraId="00755F8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Animator animator;</w:t>
      </w:r>
    </w:p>
    <w:p w14:paraId="7E827A4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DamageNumberMesh damageNumber;</w:t>
      </w:r>
    </w:p>
    <w:p w14:paraId="180B222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bool isDead = false;</w:t>
      </w:r>
    </w:p>
    <w:p w14:paraId="0F6E577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0EFEBB3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void Awake()</w:t>
      </w:r>
    </w:p>
    <w:p w14:paraId="2808696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6B2A7E3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audioSource = GetComponent&lt;AudioSource&gt;();</w:t>
      </w:r>
    </w:p>
    <w:p w14:paraId="1ACEA89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enemyParticles = GetComponentInChildren&lt;ParticleSystem&gt;();</w:t>
      </w:r>
    </w:p>
    <w:p w14:paraId="0532A5C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animator = GetComponent&lt;Animator&gt;();</w:t>
      </w:r>
    </w:p>
    <w:p w14:paraId="46E1BEF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7614061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0EF97FA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void takedamage(int amount, Vector3 hitpoint)</w:t>
      </w:r>
    </w:p>
    <w:p w14:paraId="68B7CBD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0AB7C14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(isDead) return;</w:t>
      </w:r>
    </w:p>
    <w:p w14:paraId="6EFBEAB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5D9EE4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currenthealth -= amount;</w:t>
      </w:r>
    </w:p>
    <w:p w14:paraId="18C0BE2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audioSource.Play();</w:t>
      </w:r>
    </w:p>
    <w:p w14:paraId="0989E36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enemyParticles.transform.position = hitpoint;</w:t>
      </w:r>
    </w:p>
    <w:p w14:paraId="20AC181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enemyParticles.Play();</w:t>
      </w:r>
    </w:p>
    <w:p w14:paraId="0095B09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damageNumber.Spawn(hitpoint, amount);</w:t>
      </w:r>
    </w:p>
    <w:p w14:paraId="28DE21C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141CE4C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(currenthealth &lt;= 0)</w:t>
      </w:r>
    </w:p>
    <w:p w14:paraId="1249708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Die();</w:t>
      </w:r>
    </w:p>
    <w:p w14:paraId="4404406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3C8753D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83E312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void Die()</w:t>
      </w:r>
    </w:p>
    <w:p w14:paraId="00C7AC3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548E85A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isDead = true;</w:t>
      </w:r>
    </w:p>
    <w:p w14:paraId="484C9DD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audioSource.clip = deathclip;</w:t>
      </w:r>
    </w:p>
    <w:p w14:paraId="76B217F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audioSource.Play();</w:t>
      </w:r>
    </w:p>
    <w:p w14:paraId="2DD81FD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animator.SetTrigger("Death");</w:t>
      </w:r>
    </w:p>
    <w:p w14:paraId="31BED47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Destroy(gameObject, 1f);</w:t>
      </w:r>
    </w:p>
    <w:p w14:paraId="3A06A12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MyplayerScore.score += 10;</w:t>
      </w:r>
    </w:p>
    <w:p w14:paraId="2F9832A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159ECCB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13A3D6A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void StartSinking()</w:t>
      </w:r>
    </w:p>
    <w:p w14:paraId="0AD7E1B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1A34C0C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GetComponent&lt;NavMeshAgent&gt;().enabled = false;</w:t>
      </w:r>
    </w:p>
    <w:p w14:paraId="4B813B5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0BB729D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}</w:t>
      </w:r>
    </w:p>
    <w:p w14:paraId="61DA5AA2">
      <w:pPr>
        <w:pStyle w:val="5"/>
      </w:pPr>
      <w:r>
        <w:rPr>
          <w:rFonts w:ascii="微软雅黑" w:hAnsi="微软雅黑" w:eastAsia="微软雅黑"/>
        </w:rPr>
        <w:t>MyEnemyAttack.cs — 敌人攻击</w:t>
      </w:r>
    </w:p>
    <w:p w14:paraId="39C160BE">
      <w:r>
        <w:t>使用 Trigger 碰撞器检测玩家是否进入攻击范围。进入时设置 isOnRange = true，离开时重置计时器。在范围内时每 1 秒执行一次攻击：触发 Cinemachine Impulse Source 相机震动、减少玩家 20 点生命值、触发玩家受伤反馈，若玩家生命归零则调用 Die()。</w:t>
      </w:r>
    </w:p>
    <w:p w14:paraId="6454F591">
      <w:r>
        <w:rPr>
          <w:b/>
          <w:color w:val="333333"/>
          <w:sz w:val="20"/>
        </w:rPr>
        <w:t>📄 MyEnemyAttack.cs</w:t>
      </w:r>
    </w:p>
    <w:p w14:paraId="22C63B2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Cinemachine;</w:t>
      </w:r>
    </w:p>
    <w:p w14:paraId="15B50B9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UnityEngine;</w:t>
      </w:r>
    </w:p>
    <w:p w14:paraId="769957A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UnityEngine.UI;</w:t>
      </w:r>
    </w:p>
    <w:p w14:paraId="53E2CA7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75FB935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public class MyEnemyAttack : MonoBehaviour</w:t>
      </w:r>
    </w:p>
    <w:p w14:paraId="6A34D0F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{</w:t>
      </w:r>
    </w:p>
    <w:p w14:paraId="73EACA7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MyPlayerHealth playerHealth;</w:t>
      </w:r>
    </w:p>
    <w:p w14:paraId="72418C9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bool isOnRange = false;</w:t>
      </w:r>
    </w:p>
    <w:p w14:paraId="583E81A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float timer = 0;</w:t>
      </w:r>
    </w:p>
    <w:p w14:paraId="4F0EB5F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CinemachineImpulseSource MyInpulse;</w:t>
      </w:r>
    </w:p>
    <w:p w14:paraId="4A39930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Image Damageimage;</w:t>
      </w:r>
    </w:p>
    <w:p w14:paraId="76343A1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6AAD6DD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void Start()</w:t>
      </w:r>
    </w:p>
    <w:p w14:paraId="799D885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5808C9B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MyInpulse = GetComponent&lt;CinemachineImpulseSource&gt;();</w:t>
      </w:r>
    </w:p>
    <w:p w14:paraId="0423AA4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7473426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60E3C1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void Awake()</w:t>
      </w:r>
    </w:p>
    <w:p w14:paraId="633490D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1CC51BF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playerHealth = FindObjectOfType&lt;MyPlayerHealth&gt;();</w:t>
      </w:r>
    </w:p>
    <w:p w14:paraId="4C367A4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325B8C7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065A6E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void Update()</w:t>
      </w:r>
    </w:p>
    <w:p w14:paraId="7C51872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508B9E8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timer += Time.deltaTime;</w:t>
      </w:r>
    </w:p>
    <w:p w14:paraId="6A06AB7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(isOnRange &amp;&amp; timer &gt;= 1f &amp;&amp; !MyPlayerHealth.isDead)</w:t>
      </w:r>
    </w:p>
    <w:p w14:paraId="2E61B99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Attack();</w:t>
      </w:r>
    </w:p>
    <w:p w14:paraId="373F8F2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3738B48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6FA1C4F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void OnTriggerEnter(Collider other)</w:t>
      </w:r>
    </w:p>
    <w:p w14:paraId="62DD203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5C641DE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(other.CompareTag("Player"))</w:t>
      </w:r>
    </w:p>
    <w:p w14:paraId="0308105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isOnRange = true;</w:t>
      </w:r>
    </w:p>
    <w:p w14:paraId="26ED213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258C18B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15FED6F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void OnTriggerExit(Collider other)</w:t>
      </w:r>
    </w:p>
    <w:p w14:paraId="5FD5F38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04D4DD4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(other.CompareTag("Player"))</w:t>
      </w:r>
    </w:p>
    <w:p w14:paraId="0752E54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{</w:t>
      </w:r>
    </w:p>
    <w:p w14:paraId="697BA81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isOnRange = false;</w:t>
      </w:r>
    </w:p>
    <w:p w14:paraId="0BA0971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timer = 0;</w:t>
      </w:r>
    </w:p>
    <w:p w14:paraId="7FAC01E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}</w:t>
      </w:r>
    </w:p>
    <w:p w14:paraId="6EC6E23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090A2D8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EADB34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void Attack()</w:t>
      </w:r>
    </w:p>
    <w:p w14:paraId="0BDCC7E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263E0A0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(MyPlayerHealth.isDead) return;</w:t>
      </w:r>
    </w:p>
    <w:p w14:paraId="2D01B5E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0E60583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MyInpulse.GenerateImpulse();</w:t>
      </w:r>
    </w:p>
    <w:p w14:paraId="206BBBB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timer = 0;</w:t>
      </w:r>
    </w:p>
    <w:p w14:paraId="592F44C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playerHealth.health -= 20;</w:t>
      </w:r>
    </w:p>
    <w:p w14:paraId="63B8E70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playerHealth.playerDamage();</w:t>
      </w:r>
    </w:p>
    <w:p w14:paraId="2C6752A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30E731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(playerHealth.health == 0)</w:t>
      </w:r>
    </w:p>
    <w:p w14:paraId="36E4B90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playerHealth.Die();</w:t>
      </w:r>
    </w:p>
    <w:p w14:paraId="666AFD6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64F17FF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}</w:t>
      </w:r>
    </w:p>
    <w:p w14:paraId="1CFE07FA">
      <w:r>
        <w:br w:type="page"/>
      </w:r>
    </w:p>
    <w:p w14:paraId="4E4CB231">
      <w:pPr>
        <w:pStyle w:val="5"/>
      </w:pPr>
      <w:r>
        <w:rPr>
          <w:rFonts w:ascii="微软雅黑" w:hAnsi="微软雅黑" w:eastAsia="微软雅黑"/>
        </w:rPr>
        <w:t>C. 管理器模块</w:t>
      </w:r>
    </w:p>
    <w:p w14:paraId="01B17639">
      <w:pPr>
        <w:pStyle w:val="5"/>
      </w:pPr>
      <w:r>
        <w:rPr>
          <w:rFonts w:ascii="微软雅黑" w:hAnsi="微软雅黑" w:eastAsia="微软雅黑"/>
        </w:rPr>
        <w:t>MyEnemyManager.cs — 敌人刷新管理器</w:t>
      </w:r>
    </w:p>
    <w:p w14:paraId="03050AF6">
      <w:r>
        <w:t>使用 Unity 的 InvokeRepeating 方法以固定间隔（默认 2 秒）在指定位置生成敌人预制体。提供 createEnemyTime 和 spawnInterval 参数控制首次生成延迟和生成间隔。</w:t>
      </w:r>
    </w:p>
    <w:p w14:paraId="0F6E9D7B">
      <w:r>
        <w:rPr>
          <w:b/>
          <w:color w:val="333333"/>
          <w:sz w:val="20"/>
        </w:rPr>
        <w:t>📄 MyEnemyManager.cs</w:t>
      </w:r>
    </w:p>
    <w:p w14:paraId="3AC2751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UnityEngine;</w:t>
      </w:r>
    </w:p>
    <w:p w14:paraId="7A0BF86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21643AC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public class MyEnemyManager : MonoBehaviour</w:t>
      </w:r>
    </w:p>
    <w:p w14:paraId="074F955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{</w:t>
      </w:r>
    </w:p>
    <w:p w14:paraId="2C43C83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GameObject enemyPrefab;</w:t>
      </w:r>
    </w:p>
    <w:p w14:paraId="43E10C9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GameObject createEnemypoint;</w:t>
      </w:r>
    </w:p>
    <w:p w14:paraId="63E0752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float createEnemyTime = 0f;</w:t>
      </w:r>
    </w:p>
    <w:p w14:paraId="7FBF318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float spawnInterval = 2f;</w:t>
      </w:r>
    </w:p>
    <w:p w14:paraId="7108970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04681E1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void Start()</w:t>
      </w:r>
    </w:p>
    <w:p w14:paraId="2B3BB96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5B1F783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InvokeRepeating("spawn", createEnemyTime, spawnInterval);</w:t>
      </w:r>
    </w:p>
    <w:p w14:paraId="4D555E3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017D75B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682F4EB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void spawn()</w:t>
      </w:r>
    </w:p>
    <w:p w14:paraId="49A036F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7EF3710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Instantiate(enemyPrefab,</w:t>
      </w:r>
    </w:p>
    <w:p w14:paraId="1970E32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createEnemypoint.transform.position,</w:t>
      </w:r>
    </w:p>
    <w:p w14:paraId="6D0AB79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createEnemypoint.transform.rotation);</w:t>
      </w:r>
    </w:p>
    <w:p w14:paraId="6B353A2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6F92E7D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}</w:t>
      </w:r>
    </w:p>
    <w:p w14:paraId="7F860022">
      <w:pPr>
        <w:pStyle w:val="5"/>
      </w:pPr>
      <w:r>
        <w:rPr>
          <w:rFonts w:ascii="微软雅黑" w:hAnsi="微软雅黑" w:eastAsia="微软雅黑"/>
        </w:rPr>
        <w:t>D. UI 系统模块</w:t>
      </w:r>
    </w:p>
    <w:p w14:paraId="19179B0C">
      <w:pPr>
        <w:pStyle w:val="5"/>
      </w:pPr>
      <w:r>
        <w:rPr>
          <w:rFonts w:ascii="微软雅黑" w:hAnsi="微软雅黑" w:eastAsia="微软雅黑"/>
        </w:rPr>
        <w:t>UIManager.cs — UI 核心管理器（单例）</w:t>
      </w:r>
    </w:p>
    <w:p w14:paraId="0B725A53">
      <w:r>
        <w:t>UIManager 采用纯单例模式设计，构造函数私有，在第一次访问时自动从 Resources/UI/Canvas 加载 Canvas 预设体并设为 DontDestroyOnLoad。提供泛型方法 ShowPanel&lt;T&gt;() 动态创建面板、HidePanel&lt;T&gt;() 执行淡出后销毁面板、GetPanel&lt;T&gt;() 获取已显示的面板引用。面板命名规则：类名即为 Resources/UI/ 下的预设体文件名。</w:t>
      </w:r>
    </w:p>
    <w:p w14:paraId="1BA73786">
      <w:r>
        <w:rPr>
          <w:b/>
          <w:color w:val="333333"/>
          <w:sz w:val="20"/>
        </w:rPr>
        <w:t>📄 UIManager.cs</w:t>
      </w:r>
    </w:p>
    <w:p w14:paraId="1E9F6B4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System.Collections.Generic;</w:t>
      </w:r>
    </w:p>
    <w:p w14:paraId="5ADBD44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UnityEngine;</w:t>
      </w:r>
    </w:p>
    <w:p w14:paraId="55C87E3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A374B5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public class UIManager</w:t>
      </w:r>
    </w:p>
    <w:p w14:paraId="46AD1A9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{</w:t>
      </w:r>
    </w:p>
    <w:p w14:paraId="53AE12F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static UIManager instance = new UIManager();</w:t>
      </w:r>
    </w:p>
    <w:p w14:paraId="43DEEE3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static UIManager Instance =&gt; instance;</w:t>
      </w:r>
    </w:p>
    <w:p w14:paraId="27F6E93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5634E4F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Dictionary&lt;string, BasePanel&gt; panelDic = new Dictionary&lt;string, BasePanel&gt;();</w:t>
      </w:r>
    </w:p>
    <w:p w14:paraId="3A409F2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Transform canvasTrans;</w:t>
      </w:r>
    </w:p>
    <w:p w14:paraId="763F713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69BC834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UIManager()</w:t>
      </w:r>
    </w:p>
    <w:p w14:paraId="01AB348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6FD394C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GameObject canvas = Object.Instantiate(</w:t>
      </w:r>
    </w:p>
    <w:p w14:paraId="415AD9A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Resources.Load&lt;GameObject&gt;("UI/Canvas"));</w:t>
      </w:r>
    </w:p>
    <w:p w14:paraId="183B840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canvasTrans = canvas.transform;</w:t>
      </w:r>
    </w:p>
    <w:p w14:paraId="3062B44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Object.DontDestroyOnLoad(canvas);</w:t>
      </w:r>
    </w:p>
    <w:p w14:paraId="2E9B319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1A2A1BC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4C4B837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T ShowPanel&lt;T&gt;() where T : BasePanel</w:t>
      </w:r>
    </w:p>
    <w:p w14:paraId="72BE38D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65C31BF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string panelName = typeof(T).Name;</w:t>
      </w:r>
    </w:p>
    <w:p w14:paraId="3801C15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(panelDic.ContainsKey(panelName))</w:t>
      </w:r>
    </w:p>
    <w:p w14:paraId="4657820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return panelDic[panelName] as T;</w:t>
      </w:r>
    </w:p>
    <w:p w14:paraId="62D25D7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4D25172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GameObject panelObj = Object.Instantiate(</w:t>
      </w:r>
    </w:p>
    <w:p w14:paraId="4FFEA0A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Resources.Load&lt;GameObject&gt;("UI/" + panelName));</w:t>
      </w:r>
    </w:p>
    <w:p w14:paraId="6EA5DAF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panelObj.transform.SetParent(canvasTrans, false);</w:t>
      </w:r>
    </w:p>
    <w:p w14:paraId="373A6AC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2F7702D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T panel = panelObj.GetComponent&lt;T&gt;();</w:t>
      </w:r>
    </w:p>
    <w:p w14:paraId="007BE44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panelDic.Add(panelName, panel);</w:t>
      </w:r>
    </w:p>
    <w:p w14:paraId="71A31F6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panel.ShowMe();</w:t>
      </w:r>
    </w:p>
    <w:p w14:paraId="052B468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return panel;</w:t>
      </w:r>
    </w:p>
    <w:p w14:paraId="4A79F09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3F23CAA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0E69E7B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void HidePanel&lt;T&gt;(bool isFade = true) where T : BasePanel</w:t>
      </w:r>
    </w:p>
    <w:p w14:paraId="5AF4B65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4B0B7EF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string panelName = typeof(T).Name;</w:t>
      </w:r>
    </w:p>
    <w:p w14:paraId="147D25E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(!panelDic.ContainsKey(panelName)) return;</w:t>
      </w:r>
    </w:p>
    <w:p w14:paraId="290E768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6054AA6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(isFade)</w:t>
      </w:r>
    </w:p>
    <w:p w14:paraId="402E708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{</w:t>
      </w:r>
    </w:p>
    <w:p w14:paraId="04E6B00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panelDic[panelName].HideMe(() =&gt;</w:t>
      </w:r>
    </w:p>
    <w:p w14:paraId="44361D4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{</w:t>
      </w:r>
    </w:p>
    <w:p w14:paraId="6FCFBEF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    Object.Destroy(panelDic[panelName].gameObject);</w:t>
      </w:r>
    </w:p>
    <w:p w14:paraId="7B00EA4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    panelDic.Remove(panelName);</w:t>
      </w:r>
    </w:p>
    <w:p w14:paraId="1F31507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});</w:t>
      </w:r>
    </w:p>
    <w:p w14:paraId="5F4C107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}</w:t>
      </w:r>
    </w:p>
    <w:p w14:paraId="1432F8D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else</w:t>
      </w:r>
    </w:p>
    <w:p w14:paraId="4441643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{</w:t>
      </w:r>
    </w:p>
    <w:p w14:paraId="2FAD4C2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Object.Destroy(panelDic[panelName].gameObject);</w:t>
      </w:r>
    </w:p>
    <w:p w14:paraId="1DB14DE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panelDic.Remove(panelName);</w:t>
      </w:r>
    </w:p>
    <w:p w14:paraId="679A352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}</w:t>
      </w:r>
    </w:p>
    <w:p w14:paraId="1BC0FAE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288A5EF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1BA1CF0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T GetPanel&lt;T&gt;() where T : BasePanel</w:t>
      </w:r>
    </w:p>
    <w:p w14:paraId="01D1D98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5D5B444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string panelName = typeof(T).Name;</w:t>
      </w:r>
    </w:p>
    <w:p w14:paraId="1B96CC1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(panelDic.ContainsKey(panelName))</w:t>
      </w:r>
    </w:p>
    <w:p w14:paraId="48AE334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return panelDic[panelName] as T;</w:t>
      </w:r>
    </w:p>
    <w:p w14:paraId="41FD27D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return null;</w:t>
      </w:r>
    </w:p>
    <w:p w14:paraId="57E5276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7DEB940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}</w:t>
      </w:r>
    </w:p>
    <w:p w14:paraId="1BF2F092">
      <w:pPr>
        <w:pStyle w:val="5"/>
      </w:pPr>
      <w:r>
        <w:rPr>
          <w:rFonts w:ascii="微软雅黑" w:hAnsi="微软雅黑" w:eastAsia="微软雅黑"/>
        </w:rPr>
        <w:t>BasePanel.cs — UI 面板抽象基类</w:t>
      </w:r>
    </w:p>
    <w:p w14:paraId="41903CA0">
      <w:r>
        <w:t>所有面板的基类，封装了 CanvasGroup 淡入淡出动画逻辑。子类只需实现 Init() 方法注册按钮事件，ShowMe() 和 HideMe() 的淡入淡出由基类统一控制。淡出完成后通过回调执行销毁等后续操作。</w:t>
      </w:r>
    </w:p>
    <w:p w14:paraId="53D2D10E">
      <w:r>
        <w:rPr>
          <w:b/>
          <w:color w:val="333333"/>
          <w:sz w:val="20"/>
        </w:rPr>
        <w:t>📄 BasePanel.cs</w:t>
      </w:r>
    </w:p>
    <w:p w14:paraId="1F1147E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UnityEngine;</w:t>
      </w:r>
    </w:p>
    <w:p w14:paraId="49992CD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UnityEngine.Events;</w:t>
      </w:r>
    </w:p>
    <w:p w14:paraId="66705B5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62C8BD5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public abstract class BasePanel : MonoBehaviour</w:t>
      </w:r>
    </w:p>
    <w:p w14:paraId="7F890E7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{</w:t>
      </w:r>
    </w:p>
    <w:p w14:paraId="4A237F9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CanvasGroup canvasGroup;</w:t>
      </w:r>
    </w:p>
    <w:p w14:paraId="1FB4AAE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float alphaSpeed = 10;</w:t>
      </w:r>
    </w:p>
    <w:p w14:paraId="132F90F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bool isShow = false;</w:t>
      </w:r>
    </w:p>
    <w:p w14:paraId="4CA1E73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private UnityAction hideCallBack = null;</w:t>
      </w:r>
    </w:p>
    <w:p w14:paraId="268B6A9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49EDC8D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protected virtual void Awake()</w:t>
      </w:r>
    </w:p>
    <w:p w14:paraId="7CBFC92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51135C3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canvasGroup = GetComponent&lt;CanvasGroup&gt;();</w:t>
      </w:r>
    </w:p>
    <w:p w14:paraId="74B42F7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(canvasGroup == null)</w:t>
      </w:r>
    </w:p>
    <w:p w14:paraId="19AEF7D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canvasGroup = gameObject.AddComponent&lt;CanvasGroup&gt;();</w:t>
      </w:r>
    </w:p>
    <w:p w14:paraId="4307381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5B9435F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690D019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protected virtual void Start()</w:t>
      </w:r>
    </w:p>
    <w:p w14:paraId="12C4CD7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2FA6FB6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Init();</w:t>
      </w:r>
    </w:p>
    <w:p w14:paraId="77EEBED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2B798BDD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1E99E57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abstract void Init();</w:t>
      </w:r>
    </w:p>
    <w:p w14:paraId="2E15648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185AA05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virtual void ShowMe()</w:t>
      </w:r>
    </w:p>
    <w:p w14:paraId="0C6AA53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276D893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canvasGroup.alpha = 0;</w:t>
      </w:r>
    </w:p>
    <w:p w14:paraId="5DE01C5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isShow = true;</w:t>
      </w:r>
    </w:p>
    <w:p w14:paraId="1FFE68B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07406B9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19C229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virtual void HideMe(UnityAction callBack)</w:t>
      </w:r>
    </w:p>
    <w:p w14:paraId="3B3C22A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0B4FB98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canvasGroup.alpha = 1;</w:t>
      </w:r>
    </w:p>
    <w:p w14:paraId="2D13AD6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isShow = false;</w:t>
      </w:r>
    </w:p>
    <w:p w14:paraId="16F9CF4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hideCallBack = callBack;</w:t>
      </w:r>
    </w:p>
    <w:p w14:paraId="01F4109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43A44DC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1E1BA6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protected virtual void Update()</w:t>
      </w:r>
    </w:p>
    <w:p w14:paraId="2E9BA4D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49B63F1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(isShow &amp;&amp; canvasGroup.alpha != 1)</w:t>
      </w:r>
    </w:p>
    <w:p w14:paraId="3224127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{</w:t>
      </w:r>
    </w:p>
    <w:p w14:paraId="6070942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canvasGroup.alpha += alphaSpeed * Time.deltaTime;</w:t>
      </w:r>
    </w:p>
    <w:p w14:paraId="038EF2E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if (canvasGroup.alpha &gt;= 1)</w:t>
      </w:r>
    </w:p>
    <w:p w14:paraId="26C9222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    canvasGroup.alpha = 1;</w:t>
      </w:r>
    </w:p>
    <w:p w14:paraId="6D26601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}</w:t>
      </w:r>
    </w:p>
    <w:p w14:paraId="53EF1BB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else if (!isShow &amp;&amp; canvasGroup.alpha != 0)</w:t>
      </w:r>
    </w:p>
    <w:p w14:paraId="55BF118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{</w:t>
      </w:r>
    </w:p>
    <w:p w14:paraId="07F414E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canvasGroup.alpha -= alphaSpeed * Time.deltaTime;</w:t>
      </w:r>
    </w:p>
    <w:p w14:paraId="0BA71A5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if (canvasGroup.alpha &lt;= 0)</w:t>
      </w:r>
    </w:p>
    <w:p w14:paraId="7311D1A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{</w:t>
      </w:r>
    </w:p>
    <w:p w14:paraId="53505FE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    canvasGroup.alpha = 0;</w:t>
      </w:r>
    </w:p>
    <w:p w14:paraId="6963D4B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    hideCallBack?.Invoke();</w:t>
      </w:r>
    </w:p>
    <w:p w14:paraId="6170413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}</w:t>
      </w:r>
    </w:p>
    <w:p w14:paraId="28A2B74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}</w:t>
      </w:r>
    </w:p>
    <w:p w14:paraId="3F23A26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1F0428A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}</w:t>
      </w:r>
    </w:p>
    <w:p w14:paraId="3EEAEE90">
      <w:pPr>
        <w:pStyle w:val="5"/>
      </w:pPr>
      <w:r>
        <w:rPr>
          <w:rFonts w:ascii="微软雅黑" w:hAnsi="微软雅黑" w:eastAsia="微软雅黑"/>
        </w:rPr>
        <w:t>GameOverPanel.cs — 游戏结束面板</w:t>
      </w:r>
    </w:p>
    <w:p w14:paraId="17C60F75">
      <w:r>
        <w:t>继承 BasePanel，提供「重新开始」和「返回主菜单」两个按钮。重新开始时调用 MyplayerScore.ResetScore() 清零分数，然后重载当前场景。</w:t>
      </w:r>
    </w:p>
    <w:p w14:paraId="47D8BAA0">
      <w:r>
        <w:rPr>
          <w:b/>
          <w:color w:val="333333"/>
          <w:sz w:val="20"/>
        </w:rPr>
        <w:t>📄 GameOverPanel.cs</w:t>
      </w:r>
    </w:p>
    <w:p w14:paraId="708B0CF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UnityEngine;</w:t>
      </w:r>
    </w:p>
    <w:p w14:paraId="6937847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UnityEngine.SceneManagement;</w:t>
      </w:r>
    </w:p>
    <w:p w14:paraId="50C5706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UnityEngine.UI;</w:t>
      </w:r>
    </w:p>
    <w:p w14:paraId="64076DC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586E0D4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public class GameOverPanel : BasePanel</w:t>
      </w:r>
    </w:p>
    <w:p w14:paraId="1133725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{</w:t>
      </w:r>
    </w:p>
    <w:p w14:paraId="054EFF1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Button btnAgain;</w:t>
      </w:r>
    </w:p>
    <w:p w14:paraId="43242FF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Button btnBack;</w:t>
      </w:r>
    </w:p>
    <w:p w14:paraId="7D1113D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2EA306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override void Init()</w:t>
      </w:r>
    </w:p>
    <w:p w14:paraId="1E6BE41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1A215C6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btnAgain.onClick.AddListener(() =&gt;</w:t>
      </w:r>
    </w:p>
    <w:p w14:paraId="287679E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{</w:t>
      </w:r>
    </w:p>
    <w:p w14:paraId="51881D5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MyplayerScore.ResetScore();</w:t>
      </w:r>
    </w:p>
    <w:p w14:paraId="174E0D4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SceneManager.LoadScene(SceneManager.GetActiveScene().name);</w:t>
      </w:r>
    </w:p>
    <w:p w14:paraId="52B49C0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UIManager.Instance.HidePanel&lt;GameOverPanel&gt;();</w:t>
      </w:r>
    </w:p>
    <w:p w14:paraId="18A5DB1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});</w:t>
      </w:r>
    </w:p>
    <w:p w14:paraId="6EA045A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5AFF005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btnBack.onClick.AddListener(() =&gt;</w:t>
      </w:r>
    </w:p>
    <w:p w14:paraId="7584529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{</w:t>
      </w:r>
    </w:p>
    <w:p w14:paraId="2D62F14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SceneManager.LoadScene("BeginScene");</w:t>
      </w:r>
    </w:p>
    <w:p w14:paraId="7EE3CB0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UIManager.Instance.HidePanel&lt;GameOverPanel&gt;();</w:t>
      </w:r>
    </w:p>
    <w:p w14:paraId="2BAB45E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});</w:t>
      </w:r>
    </w:p>
    <w:p w14:paraId="59C8C6C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7C08238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}</w:t>
      </w:r>
    </w:p>
    <w:p w14:paraId="352C9F83">
      <w:pPr>
        <w:pStyle w:val="5"/>
      </w:pPr>
      <w:r>
        <w:rPr>
          <w:rFonts w:ascii="微软雅黑" w:hAnsi="微软雅黑" w:eastAsia="微软雅黑"/>
        </w:rPr>
        <w:t>BeginPanel.cs — 主菜单面板</w:t>
      </w:r>
    </w:p>
    <w:p w14:paraId="2939181C">
      <w:r>
        <w:rPr>
          <w:b/>
          <w:color w:val="333333"/>
          <w:sz w:val="20"/>
        </w:rPr>
        <w:t>📄 BeginPanel.cs</w:t>
      </w:r>
    </w:p>
    <w:p w14:paraId="5637DA0F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UnityEngine;</w:t>
      </w:r>
    </w:p>
    <w:p w14:paraId="4657459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UnityEngine.SceneManagement;</w:t>
      </w:r>
    </w:p>
    <w:p w14:paraId="4ABB41BA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UnityEngine.UI;</w:t>
      </w:r>
    </w:p>
    <w:p w14:paraId="387E95A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3306EF6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public class BeginPanel : BasePanel</w:t>
      </w:r>
    </w:p>
    <w:p w14:paraId="234894D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{</w:t>
      </w:r>
    </w:p>
    <w:p w14:paraId="389D906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Button btnStart;</w:t>
      </w:r>
    </w:p>
    <w:p w14:paraId="739DF257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Button btnQuit;</w:t>
      </w:r>
    </w:p>
    <w:p w14:paraId="25B0FB0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27B10612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public override void Init()</w:t>
      </w:r>
    </w:p>
    <w:p w14:paraId="7105168C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09535F6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btnStart.onClick.AddListener(() =&gt;</w:t>
      </w:r>
    </w:p>
    <w:p w14:paraId="3DB77F0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{</w:t>
      </w:r>
    </w:p>
    <w:p w14:paraId="7AEF56C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SceneManager.LoadScene("GameScene");</w:t>
      </w:r>
    </w:p>
    <w:p w14:paraId="3E2940E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UIManager.Instance.HidePanel&lt;BeginPanel&gt;();</w:t>
      </w:r>
    </w:p>
    <w:p w14:paraId="011CED6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});</w:t>
      </w:r>
    </w:p>
    <w:p w14:paraId="3E8D6BB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20484A9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btnQuit.onClick.AddListener(() =&gt;</w:t>
      </w:r>
    </w:p>
    <w:p w14:paraId="5545F74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{</w:t>
      </w:r>
    </w:p>
    <w:p w14:paraId="1559767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Application.Quit();</w:t>
      </w:r>
    </w:p>
    <w:p w14:paraId="0379A2C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});</w:t>
      </w:r>
    </w:p>
    <w:p w14:paraId="7EA4213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782D984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}</w:t>
      </w:r>
    </w:p>
    <w:p w14:paraId="780F7C49">
      <w:pPr>
        <w:pStyle w:val="5"/>
      </w:pPr>
      <w:r>
        <w:rPr>
          <w:rFonts w:ascii="微软雅黑" w:hAnsi="微软雅黑" w:eastAsia="微软雅黑"/>
        </w:rPr>
        <w:t>E. 音频模块</w:t>
      </w:r>
    </w:p>
    <w:p w14:paraId="596A9A54">
      <w:pPr>
        <w:pStyle w:val="5"/>
      </w:pPr>
      <w:r>
        <w:rPr>
          <w:rFonts w:ascii="微软雅黑" w:hAnsi="微软雅黑" w:eastAsia="微软雅黑"/>
        </w:rPr>
        <w:t>BGMPlayerController.cs — 背景音乐管理器</w:t>
      </w:r>
    </w:p>
    <w:p w14:paraId="2ECFE082">
      <w:r>
        <w:t>使用单例模式确保场景中只有一个 BGMPlayer 实例。在 Awake 中检查重复实例并销毁多余的，通过 DontDestroyOnLoad 跨场景保持音乐连续播放。</w:t>
      </w:r>
    </w:p>
    <w:p w14:paraId="29D3E54F">
      <w:r>
        <w:rPr>
          <w:b/>
          <w:color w:val="333333"/>
          <w:sz w:val="20"/>
        </w:rPr>
        <w:t>📄 BGMPlayerController.cs</w:t>
      </w:r>
    </w:p>
    <w:p w14:paraId="124481D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using UnityEngine;</w:t>
      </w:r>
    </w:p>
    <w:p w14:paraId="2A5CAD0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</w:t>
      </w:r>
    </w:p>
    <w:p w14:paraId="25888C7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public class BGMPlayerController : MonoBehaviour</w:t>
      </w:r>
    </w:p>
    <w:p w14:paraId="25CF4685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{</w:t>
      </w:r>
    </w:p>
    <w:p w14:paraId="307BB2B1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void Awake()</w:t>
      </w:r>
    </w:p>
    <w:p w14:paraId="0BD1A9F0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{</w:t>
      </w:r>
    </w:p>
    <w:p w14:paraId="5C223053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if (FindObjectsOfType&lt;BGMPlayerController&gt;().Length &gt; 1)</w:t>
      </w:r>
    </w:p>
    <w:p w14:paraId="148624EE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{</w:t>
      </w:r>
    </w:p>
    <w:p w14:paraId="021522D8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Destroy(gameObject);</w:t>
      </w:r>
    </w:p>
    <w:p w14:paraId="0CA28BF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    return;</w:t>
      </w:r>
    </w:p>
    <w:p w14:paraId="1274DEB6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}</w:t>
      </w:r>
    </w:p>
    <w:p w14:paraId="381A96F9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    DontDestroyOnLoad(gameObject);</w:t>
      </w:r>
    </w:p>
    <w:p w14:paraId="54936A9B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 xml:space="preserve">    }</w:t>
      </w:r>
    </w:p>
    <w:p w14:paraId="7D88C564">
      <w:pPr>
        <w:shd w:val="clear" w:color="auto" w:fill="F2F2F2"/>
        <w:spacing w:before="0" w:after="0"/>
        <w:ind w:left="283"/>
      </w:pPr>
      <w:r>
        <w:rPr>
          <w:rFonts w:ascii="Consolas" w:hAnsi="Consolas"/>
          <w:color w:val="1E1E1E"/>
          <w:sz w:val="18"/>
        </w:rPr>
        <w:t>}</w:t>
      </w:r>
    </w:p>
    <w:p w14:paraId="113C1BEE">
      <w:pPr>
        <w:pStyle w:val="4"/>
      </w:pPr>
      <w:r>
        <w:rPr>
          <w:rFonts w:ascii="微软雅黑" w:hAnsi="微软雅黑" w:eastAsia="微软雅黑"/>
        </w:rPr>
        <w:t>4.3 优化与调试</w:t>
      </w:r>
    </w:p>
    <w:p w14:paraId="65FEE430">
      <w:r>
        <w:t>性能优化：</w:t>
      </w:r>
    </w:p>
    <w:p w14:paraId="45BA8461">
      <w:pPr>
        <w:pStyle w:val="16"/>
      </w:pPr>
      <w:r>
        <w:t xml:space="preserve">  • 使用 NavMesh Baking 静态化场景寻路数据</w:t>
      </w:r>
    </w:p>
    <w:p w14:paraId="643F246A">
      <w:pPr>
        <w:pStyle w:val="16"/>
      </w:pPr>
      <w:r>
        <w:t xml:space="preserve">  • 敌人死亡后通过 Destroy(gameObject, 1f) 延迟销毁，避免瞬时性能开销</w:t>
      </w:r>
    </w:p>
    <w:p w14:paraId="5CCB6390">
      <w:pPr>
        <w:pStyle w:val="16"/>
      </w:pPr>
      <w:r>
        <w:t xml:space="preserve">  • 射击使用射线检测（Raycast）而非物理子弹，大幅降低计算开销</w:t>
      </w:r>
    </w:p>
    <w:p w14:paraId="283EB6F6">
      <w:pPr>
        <w:pStyle w:val="16"/>
      </w:pPr>
      <w:r>
        <w:t xml:space="preserve">  • UI 面板使用 CanvasGroup 控制透明度而非频繁 SetActive，避免重绘性能损失</w:t>
      </w:r>
    </w:p>
    <w:p w14:paraId="06170A50">
      <w:r>
        <w:t>调试手段：</w:t>
      </w:r>
    </w:p>
    <w:p w14:paraId="0F6A18A9">
      <w:pPr>
        <w:pStyle w:val="16"/>
      </w:pPr>
      <w:r>
        <w:t xml:space="preserve">  • 使用 Debug.Log 输出关键状态信息（敌人受伤、玩家死亡等）</w:t>
      </w:r>
    </w:p>
    <w:p w14:paraId="719C8FB4">
      <w:pPr>
        <w:pStyle w:val="16"/>
      </w:pPr>
      <w:r>
        <w:t xml:space="preserve">  • Unity Inspector 面板动态调整参数（伤害值、刷新间隔、射击冷却等）</w:t>
      </w:r>
    </w:p>
    <w:p w14:paraId="5BBD4430">
      <w:pPr>
        <w:pStyle w:val="16"/>
      </w:pPr>
      <w:r>
        <w:t xml:space="preserve">  • 通过 Layer 碰撞矩阵设置避免误检测</w:t>
      </w:r>
    </w:p>
    <w:p w14:paraId="2D885C7B">
      <w:pPr>
        <w:pStyle w:val="3"/>
        <w:bidi w:val="0"/>
      </w:pPr>
      <w:r>
        <w:t>五、项目总结与评估</w:t>
      </w:r>
    </w:p>
    <w:p w14:paraId="3E1D7780">
      <w:pPr>
        <w:pStyle w:val="4"/>
      </w:pPr>
      <w:r>
        <w:rPr>
          <w:rFonts w:ascii="微软雅黑" w:hAnsi="微软雅黑" w:eastAsia="微软雅黑"/>
        </w:rPr>
        <w:t>5.1 项目成果评估</w:t>
      </w:r>
    </w:p>
    <w:p w14:paraId="5D8D85F2">
      <w:r>
        <w:t>功能完成度：实现了完整的生存射击核心玩法，包含玩家操控、敌人 AI、战斗反馈、计分与 Game Over 流程。</w:t>
      </w:r>
    </w:p>
    <w:p w14:paraId="664AB69A">
      <w:r>
        <w:t>技术应用：成功集成了 Cinemachine（相机震动）、DOTween（平滑动画）、DamageNumbersPro（浮动伤害数字）、TextMesh Pro（高品质 UI 文字）等第三方工具。</w:t>
      </w:r>
    </w:p>
    <w:p w14:paraId="326F7B17">
      <w:r>
        <w:t>UI 系统：构建了基于单例 + 抽象基类的可扩展 UI 面板管理框架，支持面板动态加载、淡入淡出过渡。</w:t>
      </w:r>
    </w:p>
    <w:p w14:paraId="6B61F0E3">
      <w:r>
        <w:t>代码质量：采用组件化设计，模块间低耦合，核心模块提供「My」版本和参考版本双实现便于对比学习。</w:t>
      </w:r>
    </w:p>
    <w:p w14:paraId="0518A07C">
      <w:r>
        <w:t>可改进点：缺少暂停功能、缺少难度递增机制、关卡较为单一、缺少多平台输入适配。</w:t>
      </w:r>
    </w:p>
    <w:p w14:paraId="7648F724">
      <w:pPr>
        <w:pStyle w:val="4"/>
      </w:pPr>
      <w:r>
        <w:rPr>
          <w:rFonts w:ascii="微软雅黑" w:hAnsi="微软雅黑" w:eastAsia="微软雅黑"/>
        </w:rPr>
        <w:t>5.2 经验教训总结与未来展望</w:t>
      </w:r>
    </w:p>
    <w:p w14:paraId="30BDFFA8">
      <w:r>
        <w:t>经验：</w:t>
      </w:r>
    </w:p>
    <w:p w14:paraId="1F771D4F">
      <w:pPr>
        <w:pStyle w:val="16"/>
      </w:pPr>
      <w:r>
        <w:t xml:space="preserve">  • 组件式架构有利于功能复用和独立调试</w:t>
      </w:r>
    </w:p>
    <w:p w14:paraId="10FAC8B6">
      <w:pPr>
        <w:pStyle w:val="16"/>
      </w:pPr>
      <w:r>
        <w:t xml:space="preserve">  • 单例模式适用于全局管理类（UIManager / BGM），但需注意生命周期管理</w:t>
      </w:r>
    </w:p>
    <w:p w14:paraId="085D8060">
      <w:pPr>
        <w:pStyle w:val="16"/>
      </w:pPr>
      <w:r>
        <w:t xml:space="preserve">  • 第三方插件（Cinemachine、DOTween 等）能大幅提升开发效率和表现力</w:t>
      </w:r>
    </w:p>
    <w:p w14:paraId="267F648C">
      <w:pPr>
        <w:pStyle w:val="16"/>
      </w:pPr>
      <w:r>
        <w:t xml:space="preserve">  • 使用 Layer 和 Tag 进行碰撞管理比硬编码更灵活、更易维护</w:t>
      </w:r>
    </w:p>
    <w:p w14:paraId="45EEE442">
      <w:r>
        <w:t>教训：</w:t>
      </w:r>
    </w:p>
    <w:p w14:paraId="3585E157">
      <w:pPr>
        <w:pStyle w:val="16"/>
      </w:pPr>
      <w:r>
        <w:t xml:space="preserve">  • 早期应统一代码风格和命名规范，避免 PlayerHealth / MyPlayerHealth 等冗余版本并存</w:t>
      </w:r>
    </w:p>
    <w:p w14:paraId="68F73B0F">
      <w:pPr>
        <w:pStyle w:val="16"/>
      </w:pPr>
      <w:r>
        <w:t xml:space="preserve">  • 需及时清理注释掉的冗余代码，保持项目整洁</w:t>
      </w:r>
    </w:p>
    <w:p w14:paraId="47D96C7F">
      <w:pPr>
        <w:pStyle w:val="16"/>
      </w:pPr>
      <w:r>
        <w:t xml:space="preserve">  • 管理器与具体逻辑的职责边界应尽早明确</w:t>
      </w:r>
    </w:p>
    <w:p w14:paraId="21D5ADDE">
      <w:r>
        <w:t>未来展望：</w:t>
      </w:r>
    </w:p>
    <w:p w14:paraId="4F5D231A">
      <w:pPr>
        <w:pStyle w:val="16"/>
      </w:pPr>
      <w:r>
        <w:t xml:space="preserve">  • 增加难度递增系统（敌人数量/属性随时间动态提升）</w:t>
      </w:r>
    </w:p>
    <w:p w14:paraId="67EA5CC6">
      <w:pPr>
        <w:pStyle w:val="16"/>
      </w:pPr>
      <w:r>
        <w:t xml:space="preserve">  • 添加多关卡选择和武器升级系统</w:t>
      </w:r>
    </w:p>
    <w:p w14:paraId="7052F803">
      <w:pPr>
        <w:pStyle w:val="16"/>
      </w:pPr>
      <w:r>
        <w:t xml:space="preserve">  • 实现移动端触控适配与虚拟摇杆</w:t>
      </w:r>
    </w:p>
    <w:p w14:paraId="06A69A56">
      <w:pPr>
        <w:pStyle w:val="16"/>
      </w:pPr>
      <w:r>
        <w:t xml:space="preserve">  • 增加音效管理器和暂停功能</w:t>
      </w:r>
    </w:p>
    <w:p w14:paraId="13D2AD53">
      <w:pPr>
        <w:pStyle w:val="16"/>
      </w:pPr>
      <w:r>
        <w:t xml:space="preserve">  • 接入排行榜或成就系统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B9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黑体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uiPriority w:val="9"/>
    <w:rPr>
      <w:rFonts w:ascii="微软雅黑" w:hAnsi="微软雅黑" w:eastAsia="黑体" w:cstheme="majorBidi"/>
      <w:b/>
      <w:bCs/>
      <w:color w:val="376092" w:themeColor="accent1" w:themeShade="BF"/>
      <w:sz w:val="28"/>
      <w:szCs w:val="28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4689</Words>
  <Characters>15084</Characters>
  <Lines>0</Lines>
  <Paragraphs>0</Paragraphs>
  <TotalTime>14</TotalTime>
  <ScaleCrop>false</ScaleCrop>
  <LinksUpToDate>false</LinksUpToDate>
  <CharactersWithSpaces>19438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鱼子酱fish不爱吃鱼</cp:lastModifiedBy>
  <dcterms:modified xsi:type="dcterms:W3CDTF">2026-05-30T13:22:44Z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309D4BA447914DBF896D8AD4E37FF3E9_12</vt:lpwstr>
  </property>
</Properties>
</file>